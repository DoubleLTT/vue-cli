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方正黑体简体" w:hAnsi="华文中宋" w:eastAsia="方正黑体简体"/>
          <w:color w:val="0000FF"/>
          <w:sz w:val="72"/>
          <w:szCs w:val="72"/>
        </w:rPr>
      </w:pPr>
      <w:bookmarkStart w:id="0" w:name="_Toc105563300"/>
      <w:bookmarkStart w:id="1" w:name="_Toc527969337"/>
      <w:r>
        <w:drawing>
          <wp:anchor distT="0" distB="0" distL="114300" distR="114300" simplePos="0" relativeHeight="251658240" behindDoc="0" locked="0" layoutInCell="1" allowOverlap="1">
            <wp:simplePos x="0" y="0"/>
            <wp:positionH relativeFrom="column">
              <wp:posOffset>857250</wp:posOffset>
            </wp:positionH>
            <wp:positionV relativeFrom="paragraph">
              <wp:posOffset>70485</wp:posOffset>
            </wp:positionV>
            <wp:extent cx="3856990" cy="1171575"/>
            <wp:effectExtent l="0" t="0" r="10160" b="9525"/>
            <wp:wrapSquare wrapText="bothSides"/>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6"/>
                    <a:stretch>
                      <a:fillRect/>
                    </a:stretch>
                  </pic:blipFill>
                  <pic:spPr>
                    <a:xfrm>
                      <a:off x="0" y="0"/>
                      <a:ext cx="3856990" cy="1171575"/>
                    </a:xfrm>
                    <a:prstGeom prst="rect">
                      <a:avLst/>
                    </a:prstGeom>
                    <a:noFill/>
                    <a:ln>
                      <a:noFill/>
                    </a:ln>
                  </pic:spPr>
                </pic:pic>
              </a:graphicData>
            </a:graphic>
          </wp:anchor>
        </w:drawing>
      </w:r>
      <w:r>
        <w:rPr>
          <w:rFonts w:ascii="方正书宋简体" w:eastAsia="方正书宋简体"/>
          <w:kern w:val="10"/>
          <w:sz w:val="22"/>
          <w:szCs w:val="22"/>
        </w:rPr>
        <w:t xml:space="preserve"> </w:t>
      </w:r>
    </w:p>
    <w:p>
      <w:pPr>
        <w:ind w:firstLine="1440"/>
        <w:jc w:val="center"/>
        <w:rPr>
          <w:rFonts w:ascii="方正黑体简体" w:hAnsi="华文中宋" w:eastAsia="方正黑体简体"/>
          <w:bCs/>
          <w:color w:val="0000FF"/>
          <w:sz w:val="72"/>
          <w:szCs w:val="72"/>
        </w:rPr>
      </w:pPr>
    </w:p>
    <w:p>
      <w:pPr>
        <w:spacing w:line="240" w:lineRule="auto"/>
        <w:jc w:val="center"/>
        <w:rPr>
          <w:rFonts w:ascii="微软雅黑" w:hAnsi="微软雅黑" w:eastAsia="微软雅黑" w:cs="微软雅黑"/>
          <w:b/>
          <w:bCs/>
          <w:color w:val="000000"/>
          <w:sz w:val="56"/>
          <w:szCs w:val="56"/>
        </w:rPr>
      </w:pPr>
    </w:p>
    <w:p>
      <w:pPr>
        <w:spacing w:line="240" w:lineRule="auto"/>
        <w:jc w:val="center"/>
        <w:rPr>
          <w:rFonts w:ascii="方正黑体简体" w:hAnsi="华文中宋" w:eastAsia="方正黑体简体"/>
          <w:b/>
          <w:bCs/>
          <w:color w:val="000000"/>
          <w:sz w:val="84"/>
          <w:szCs w:val="84"/>
        </w:rPr>
      </w:pPr>
      <w:r>
        <w:rPr>
          <w:rFonts w:hint="eastAsia" w:ascii="微软雅黑" w:hAnsi="微软雅黑" w:eastAsia="微软雅黑" w:cs="微软雅黑"/>
          <w:b/>
          <w:bCs/>
          <w:color w:val="000000"/>
          <w:sz w:val="84"/>
          <w:szCs w:val="84"/>
        </w:rPr>
        <w:t>本科毕业设计（论文）</w:t>
      </w:r>
    </w:p>
    <w:p>
      <w:pPr>
        <w:topLinePunct/>
        <w:spacing w:line="440" w:lineRule="exact"/>
        <w:ind w:firstLine="440"/>
        <w:rPr>
          <w:rFonts w:ascii="方正书宋简体" w:eastAsia="方正书宋简体"/>
          <w:kern w:val="10"/>
          <w:sz w:val="22"/>
          <w:szCs w:val="22"/>
        </w:rPr>
      </w:pPr>
    </w:p>
    <w:p>
      <w:pPr>
        <w:topLinePunct/>
        <w:spacing w:line="440" w:lineRule="exact"/>
        <w:ind w:firstLine="440"/>
        <w:rPr>
          <w:rFonts w:ascii="方正书宋简体" w:eastAsia="方正书宋简体"/>
          <w:kern w:val="10"/>
          <w:sz w:val="22"/>
          <w:szCs w:val="22"/>
        </w:rPr>
      </w:pPr>
    </w:p>
    <w:p>
      <w:pPr>
        <w:topLinePunct/>
        <w:spacing w:line="440" w:lineRule="exact"/>
        <w:ind w:firstLine="440"/>
        <w:rPr>
          <w:rFonts w:ascii="方正书宋简体" w:eastAsia="方正书宋简体"/>
          <w:kern w:val="10"/>
          <w:sz w:val="22"/>
          <w:szCs w:val="22"/>
        </w:rPr>
      </w:pPr>
    </w:p>
    <w:tbl>
      <w:tblPr>
        <w:tblStyle w:val="8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2346"/>
        <w:gridCol w:w="992"/>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jc w:val="center"/>
        </w:trPr>
        <w:tc>
          <w:tcPr>
            <w:tcW w:w="1838" w:type="dxa"/>
            <w:tcBorders>
              <w:top w:val="nil"/>
              <w:left w:val="nil"/>
              <w:bottom w:val="nil"/>
              <w:right w:val="nil"/>
            </w:tcBorders>
            <w:noWrap w:val="0"/>
            <w:vAlign w:val="bottom"/>
          </w:tcPr>
          <w:p>
            <w:pPr>
              <w:spacing w:line="240" w:lineRule="auto"/>
              <w:jc w:val="both"/>
              <w:rPr>
                <w:rFonts w:ascii="黑体" w:hAnsi="宋体" w:eastAsia="黑体" w:cs="黑体"/>
                <w:sz w:val="32"/>
                <w:szCs w:val="32"/>
              </w:rPr>
            </w:pPr>
            <w:r>
              <w:rPr>
                <w:rFonts w:hint="eastAsia" w:ascii="黑体" w:hAnsi="宋体" w:eastAsia="黑体" w:cs="方正黑体简体"/>
                <w:kern w:val="10"/>
                <w:sz w:val="36"/>
                <w:szCs w:val="32"/>
                <w:lang w:bidi="ar"/>
              </w:rPr>
              <w:t>题</w:t>
            </w:r>
            <w:r>
              <w:rPr>
                <w:rFonts w:ascii="黑体" w:hAnsi="宋体" w:eastAsia="黑体" w:cs="方正黑体简体"/>
                <w:kern w:val="10"/>
                <w:sz w:val="36"/>
                <w:szCs w:val="32"/>
                <w:lang w:bidi="ar"/>
              </w:rPr>
              <w:t xml:space="preserve">    </w:t>
            </w:r>
            <w:r>
              <w:rPr>
                <w:rFonts w:hint="eastAsia" w:ascii="黑体" w:hAnsi="宋体" w:eastAsia="黑体" w:cs="方正黑体简体"/>
                <w:kern w:val="10"/>
                <w:sz w:val="36"/>
                <w:szCs w:val="32"/>
                <w:lang w:bidi="ar"/>
              </w:rPr>
              <w:t>目</w:t>
            </w:r>
          </w:p>
        </w:tc>
        <w:tc>
          <w:tcPr>
            <w:tcW w:w="6315" w:type="dxa"/>
            <w:gridSpan w:val="3"/>
            <w:tcBorders>
              <w:top w:val="nil"/>
              <w:left w:val="nil"/>
              <w:right w:val="nil"/>
            </w:tcBorders>
            <w:noWrap w:val="0"/>
            <w:vAlign w:val="bottom"/>
          </w:tcPr>
          <w:p>
            <w:pPr>
              <w:spacing w:line="240" w:lineRule="auto"/>
              <w:jc w:val="center"/>
              <w:rPr>
                <w:rFonts w:ascii="黑体" w:hAnsi="黑体" w:eastAsia="黑体"/>
                <w:sz w:val="32"/>
                <w:szCs w:val="32"/>
              </w:rPr>
            </w:pPr>
            <w:r>
              <w:rPr>
                <w:rFonts w:hint="eastAsia" w:ascii="黑体" w:hAnsi="黑体" w:eastAsia="黑体"/>
                <w:sz w:val="32"/>
                <w:szCs w:val="32"/>
              </w:rPr>
              <w:t>基于</w:t>
            </w:r>
            <w:r>
              <w:rPr>
                <w:rFonts w:hint="default" w:ascii="Times New Roman" w:hAnsi="Times New Roman" w:eastAsia="黑体" w:cs="Times New Roman"/>
                <w:sz w:val="32"/>
                <w:szCs w:val="32"/>
                <w:lang w:val="en-US" w:eastAsia="zh-CN"/>
              </w:rPr>
              <w:t>PHP</w:t>
            </w:r>
            <w:r>
              <w:rPr>
                <w:rFonts w:hint="eastAsia" w:ascii="黑体" w:hAnsi="黑体" w:eastAsia="黑体"/>
                <w:sz w:val="32"/>
                <w:szCs w:val="32"/>
                <w:lang w:val="en-US" w:eastAsia="zh-CN"/>
              </w:rPr>
              <w:t>的成都市区旅游网站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jc w:val="center"/>
        </w:trPr>
        <w:tc>
          <w:tcPr>
            <w:tcW w:w="1838" w:type="dxa"/>
            <w:tcBorders>
              <w:top w:val="nil"/>
              <w:left w:val="nil"/>
              <w:bottom w:val="nil"/>
              <w:right w:val="nil"/>
            </w:tcBorders>
            <w:noWrap w:val="0"/>
            <w:vAlign w:val="bottom"/>
          </w:tcPr>
          <w:p>
            <w:pPr>
              <w:jc w:val="both"/>
            </w:pPr>
          </w:p>
        </w:tc>
        <w:tc>
          <w:tcPr>
            <w:tcW w:w="6315" w:type="dxa"/>
            <w:gridSpan w:val="3"/>
            <w:tcBorders>
              <w:left w:val="nil"/>
              <w:right w:val="nil"/>
            </w:tcBorders>
            <w:noWrap w:val="0"/>
            <w:vAlign w:val="bottom"/>
          </w:tcPr>
          <w:p>
            <w:pPr>
              <w:spacing w:line="240" w:lineRule="auto"/>
              <w:jc w:val="center"/>
              <w:rPr>
                <w:rFonts w:ascii="宋体"/>
                <w:sz w:val="32"/>
                <w:szCs w:val="32"/>
              </w:rPr>
            </w:pPr>
            <w:r>
              <w:rPr>
                <w:rFonts w:hint="eastAsia" w:ascii="黑体" w:hAnsi="黑体" w:eastAsia="黑体"/>
                <w:kern w:val="10"/>
                <w:sz w:val="32"/>
                <w:szCs w:val="28"/>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jc w:val="center"/>
        </w:trPr>
        <w:tc>
          <w:tcPr>
            <w:tcW w:w="1838" w:type="dxa"/>
            <w:tcBorders>
              <w:top w:val="nil"/>
              <w:left w:val="nil"/>
              <w:bottom w:val="nil"/>
              <w:right w:val="nil"/>
            </w:tcBorders>
            <w:noWrap w:val="0"/>
            <w:vAlign w:val="bottom"/>
          </w:tcPr>
          <w:p>
            <w:pPr>
              <w:spacing w:line="240" w:lineRule="auto"/>
              <w:jc w:val="both"/>
              <w:rPr>
                <w:rFonts w:ascii="黑体" w:hAnsi="宋体" w:eastAsia="黑体" w:cs="黑体"/>
                <w:sz w:val="36"/>
                <w:szCs w:val="22"/>
              </w:rPr>
            </w:pPr>
            <w:r>
              <w:rPr>
                <w:rFonts w:hint="eastAsia" w:ascii="黑体" w:hAnsi="宋体" w:eastAsia="黑体" w:cs="方正黑体简体"/>
                <w:kern w:val="10"/>
                <w:sz w:val="36"/>
                <w:szCs w:val="32"/>
                <w:lang w:bidi="ar"/>
              </w:rPr>
              <w:t>学</w:t>
            </w:r>
            <w:r>
              <w:rPr>
                <w:rFonts w:ascii="黑体" w:hAnsi="宋体" w:eastAsia="黑体" w:cs="方正黑体简体"/>
                <w:kern w:val="10"/>
                <w:sz w:val="36"/>
                <w:szCs w:val="32"/>
                <w:lang w:bidi="ar"/>
              </w:rPr>
              <w:t xml:space="preserve">    </w:t>
            </w:r>
            <w:r>
              <w:rPr>
                <w:rFonts w:hint="eastAsia" w:ascii="黑体" w:hAnsi="宋体" w:eastAsia="黑体" w:cs="方正黑体简体"/>
                <w:kern w:val="10"/>
                <w:sz w:val="36"/>
                <w:szCs w:val="32"/>
                <w:lang w:bidi="ar"/>
              </w:rPr>
              <w:t>院</w:t>
            </w:r>
          </w:p>
        </w:tc>
        <w:tc>
          <w:tcPr>
            <w:tcW w:w="6315" w:type="dxa"/>
            <w:gridSpan w:val="3"/>
            <w:tcBorders>
              <w:left w:val="nil"/>
              <w:right w:val="nil"/>
            </w:tcBorders>
            <w:noWrap w:val="0"/>
            <w:vAlign w:val="bottom"/>
          </w:tcPr>
          <w:p>
            <w:pPr>
              <w:spacing w:line="240" w:lineRule="auto"/>
              <w:jc w:val="center"/>
              <w:rPr>
                <w:rFonts w:ascii="黑体" w:hAnsi="黑体" w:eastAsia="黑体"/>
                <w:sz w:val="32"/>
                <w:szCs w:val="32"/>
              </w:rPr>
            </w:pPr>
            <w:r>
              <w:rPr>
                <w:rFonts w:hint="eastAsia" w:ascii="黑体" w:hAnsi="黑体" w:eastAsia="黑体"/>
                <w:sz w:val="32"/>
                <w:szCs w:val="32"/>
              </w:rPr>
              <w:t>信息科学与工程学院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jc w:val="center"/>
        </w:trPr>
        <w:tc>
          <w:tcPr>
            <w:tcW w:w="1838" w:type="dxa"/>
            <w:tcBorders>
              <w:top w:val="nil"/>
              <w:left w:val="nil"/>
              <w:bottom w:val="nil"/>
              <w:right w:val="nil"/>
            </w:tcBorders>
            <w:noWrap w:val="0"/>
            <w:vAlign w:val="bottom"/>
          </w:tcPr>
          <w:p>
            <w:pPr>
              <w:spacing w:line="240" w:lineRule="auto"/>
              <w:jc w:val="both"/>
              <w:rPr>
                <w:rFonts w:ascii="黑体" w:hAnsi="宋体" w:eastAsia="黑体" w:cs="黑体"/>
                <w:sz w:val="36"/>
                <w:szCs w:val="22"/>
              </w:rPr>
            </w:pPr>
            <w:r>
              <w:rPr>
                <w:rFonts w:hint="eastAsia" w:ascii="黑体" w:hAnsi="宋体" w:eastAsia="黑体" w:cs="方正黑体简体"/>
                <w:kern w:val="10"/>
                <w:sz w:val="36"/>
                <w:szCs w:val="32"/>
                <w:lang w:bidi="ar"/>
              </w:rPr>
              <w:t>专</w:t>
            </w:r>
            <w:r>
              <w:rPr>
                <w:rFonts w:ascii="黑体" w:hAnsi="宋体" w:eastAsia="黑体" w:cs="方正黑体简体"/>
                <w:kern w:val="10"/>
                <w:sz w:val="36"/>
                <w:szCs w:val="32"/>
                <w:lang w:bidi="ar"/>
              </w:rPr>
              <w:t xml:space="preserve">    </w:t>
            </w:r>
            <w:r>
              <w:rPr>
                <w:rFonts w:hint="eastAsia" w:ascii="黑体" w:hAnsi="宋体" w:eastAsia="黑体" w:cs="方正黑体简体"/>
                <w:kern w:val="10"/>
                <w:sz w:val="36"/>
                <w:szCs w:val="32"/>
                <w:lang w:bidi="ar"/>
              </w:rPr>
              <w:t>业</w:t>
            </w:r>
          </w:p>
        </w:tc>
        <w:tc>
          <w:tcPr>
            <w:tcW w:w="6315" w:type="dxa"/>
            <w:gridSpan w:val="3"/>
            <w:tcBorders>
              <w:left w:val="nil"/>
              <w:right w:val="nil"/>
            </w:tcBorders>
            <w:noWrap w:val="0"/>
            <w:vAlign w:val="bottom"/>
          </w:tcPr>
          <w:p>
            <w:pPr>
              <w:spacing w:line="240" w:lineRule="auto"/>
              <w:jc w:val="center"/>
              <w:rPr>
                <w:rFonts w:ascii="黑体" w:hAnsi="黑体" w:eastAsia="黑体"/>
                <w:sz w:val="32"/>
                <w:szCs w:val="32"/>
              </w:rPr>
            </w:pPr>
            <w:r>
              <w:rPr>
                <w:rFonts w:hint="eastAsia" w:ascii="黑体" w:hAnsi="黑体" w:eastAsia="黑体"/>
                <w:sz w:val="32"/>
                <w:szCs w:val="32"/>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jc w:val="center"/>
        </w:trPr>
        <w:tc>
          <w:tcPr>
            <w:tcW w:w="1838" w:type="dxa"/>
            <w:tcBorders>
              <w:top w:val="nil"/>
              <w:left w:val="nil"/>
              <w:bottom w:val="nil"/>
              <w:right w:val="nil"/>
            </w:tcBorders>
            <w:noWrap w:val="0"/>
            <w:vAlign w:val="bottom"/>
          </w:tcPr>
          <w:p>
            <w:pPr>
              <w:spacing w:line="240" w:lineRule="auto"/>
              <w:jc w:val="both"/>
              <w:rPr>
                <w:rFonts w:ascii="黑体" w:hAnsi="宋体" w:eastAsia="黑体" w:cs="黑体"/>
                <w:sz w:val="36"/>
                <w:szCs w:val="22"/>
              </w:rPr>
            </w:pPr>
            <w:r>
              <w:rPr>
                <w:rFonts w:hint="eastAsia" w:ascii="黑体" w:hAnsi="宋体" w:eastAsia="黑体" w:cs="方正黑体简体"/>
                <w:kern w:val="10"/>
                <w:sz w:val="36"/>
                <w:szCs w:val="32"/>
                <w:lang w:bidi="ar"/>
              </w:rPr>
              <w:t>学生姓名</w:t>
            </w:r>
          </w:p>
        </w:tc>
        <w:tc>
          <w:tcPr>
            <w:tcW w:w="6315" w:type="dxa"/>
            <w:gridSpan w:val="3"/>
            <w:tcBorders>
              <w:left w:val="nil"/>
              <w:right w:val="nil"/>
            </w:tcBorders>
            <w:noWrap w:val="0"/>
            <w:vAlign w:val="bottom"/>
          </w:tcPr>
          <w:p>
            <w:pPr>
              <w:spacing w:line="240" w:lineRule="auto"/>
              <w:jc w:val="center"/>
              <w:rPr>
                <w:rFonts w:hint="eastAsia" w:ascii="黑体" w:hAnsi="黑体" w:eastAsia="黑体"/>
                <w:sz w:val="32"/>
                <w:szCs w:val="32"/>
                <w:lang w:val="en-US" w:eastAsia="zh-CN"/>
              </w:rPr>
            </w:pPr>
            <w:r>
              <w:rPr>
                <w:rFonts w:hint="eastAsia" w:ascii="黑体" w:hAnsi="黑体" w:eastAsia="黑体"/>
                <w:sz w:val="32"/>
                <w:szCs w:val="32"/>
                <w:lang w:val="en-US" w:eastAsia="zh-CN"/>
              </w:rPr>
              <w:t>廖挺婷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jc w:val="center"/>
        </w:trPr>
        <w:tc>
          <w:tcPr>
            <w:tcW w:w="1838" w:type="dxa"/>
            <w:tcBorders>
              <w:top w:val="nil"/>
              <w:left w:val="nil"/>
              <w:bottom w:val="nil"/>
              <w:right w:val="nil"/>
            </w:tcBorders>
            <w:noWrap w:val="0"/>
            <w:vAlign w:val="bottom"/>
          </w:tcPr>
          <w:p>
            <w:pPr>
              <w:spacing w:line="240" w:lineRule="auto"/>
              <w:jc w:val="both"/>
              <w:rPr>
                <w:rFonts w:ascii="黑体" w:hAnsi="宋体" w:eastAsia="黑体" w:cs="黑体"/>
                <w:sz w:val="36"/>
                <w:szCs w:val="22"/>
              </w:rPr>
            </w:pPr>
            <w:r>
              <w:rPr>
                <w:rFonts w:hint="eastAsia" w:ascii="黑体" w:hAnsi="宋体" w:eastAsia="黑体" w:cs="方正黑体简体"/>
                <w:kern w:val="10"/>
                <w:sz w:val="36"/>
                <w:szCs w:val="32"/>
                <w:lang w:bidi="ar"/>
              </w:rPr>
              <w:t>学</w:t>
            </w:r>
            <w:r>
              <w:rPr>
                <w:rFonts w:ascii="黑体" w:hAnsi="宋体" w:eastAsia="黑体" w:cs="方正黑体简体"/>
                <w:kern w:val="10"/>
                <w:sz w:val="36"/>
                <w:szCs w:val="32"/>
                <w:lang w:bidi="ar"/>
              </w:rPr>
              <w:t xml:space="preserve">    </w:t>
            </w:r>
            <w:r>
              <w:rPr>
                <w:rFonts w:hint="eastAsia" w:ascii="黑体" w:hAnsi="宋体" w:eastAsia="黑体" w:cs="方正黑体简体"/>
                <w:kern w:val="10"/>
                <w:sz w:val="36"/>
                <w:szCs w:val="32"/>
                <w:lang w:bidi="ar"/>
              </w:rPr>
              <w:t>号</w:t>
            </w:r>
          </w:p>
        </w:tc>
        <w:tc>
          <w:tcPr>
            <w:tcW w:w="2346" w:type="dxa"/>
            <w:tcBorders>
              <w:left w:val="nil"/>
              <w:right w:val="nil"/>
            </w:tcBorders>
            <w:noWrap w:val="0"/>
            <w:vAlign w:val="bottom"/>
          </w:tcPr>
          <w:p>
            <w:pPr>
              <w:spacing w:line="240" w:lineRule="auto"/>
              <w:jc w:val="center"/>
              <w:rPr>
                <w:rFonts w:hint="default" w:ascii="黑体" w:hAnsi="黑体" w:eastAsia="黑体"/>
                <w:sz w:val="32"/>
                <w:szCs w:val="32"/>
                <w:lang w:val="en-US" w:eastAsia="zh-CN"/>
              </w:rPr>
            </w:pPr>
            <w:r>
              <w:rPr>
                <w:rFonts w:hint="default" w:ascii="Times New Roman" w:hAnsi="Times New Roman" w:eastAsia="黑体" w:cs="Times New Roman"/>
                <w:sz w:val="32"/>
                <w:szCs w:val="32"/>
              </w:rPr>
              <w:t>201</w:t>
            </w:r>
            <w:r>
              <w:rPr>
                <w:rFonts w:hint="default" w:ascii="Times New Roman" w:hAnsi="Times New Roman" w:eastAsia="黑体" w:cs="Times New Roman"/>
                <w:sz w:val="32"/>
                <w:szCs w:val="32"/>
                <w:lang w:val="en-US" w:eastAsia="zh-CN"/>
              </w:rPr>
              <w:t>610414310</w:t>
            </w:r>
          </w:p>
        </w:tc>
        <w:tc>
          <w:tcPr>
            <w:tcW w:w="992" w:type="dxa"/>
            <w:tcBorders>
              <w:top w:val="nil"/>
              <w:left w:val="nil"/>
              <w:bottom w:val="nil"/>
              <w:right w:val="nil"/>
            </w:tcBorders>
            <w:noWrap w:val="0"/>
            <w:vAlign w:val="bottom"/>
          </w:tcPr>
          <w:p>
            <w:pPr>
              <w:spacing w:line="240" w:lineRule="auto"/>
              <w:jc w:val="center"/>
              <w:rPr>
                <w:rFonts w:ascii="黑体" w:hAnsi="黑体" w:eastAsia="黑体"/>
                <w:sz w:val="32"/>
                <w:szCs w:val="32"/>
              </w:rPr>
            </w:pPr>
            <w:r>
              <w:rPr>
                <w:rFonts w:hint="eastAsia" w:ascii="黑体" w:hAnsi="黑体" w:eastAsia="黑体"/>
                <w:sz w:val="32"/>
                <w:szCs w:val="32"/>
              </w:rPr>
              <w:t>班级</w:t>
            </w:r>
          </w:p>
        </w:tc>
        <w:tc>
          <w:tcPr>
            <w:tcW w:w="2977" w:type="dxa"/>
            <w:tcBorders>
              <w:left w:val="nil"/>
              <w:right w:val="nil"/>
            </w:tcBorders>
            <w:noWrap w:val="0"/>
            <w:vAlign w:val="bottom"/>
          </w:tcPr>
          <w:p>
            <w:pPr>
              <w:spacing w:line="240" w:lineRule="auto"/>
              <w:jc w:val="center"/>
              <w:rPr>
                <w:rFonts w:ascii="黑体" w:hAnsi="黑体" w:eastAsia="黑体"/>
                <w:sz w:val="32"/>
                <w:szCs w:val="32"/>
              </w:rPr>
            </w:pPr>
            <w:r>
              <w:rPr>
                <w:rFonts w:hint="default" w:ascii="Times New Roman" w:hAnsi="Times New Roman" w:eastAsia="黑体" w:cs="Times New Roman"/>
                <w:sz w:val="32"/>
                <w:szCs w:val="32"/>
              </w:rPr>
              <w:t>201</w:t>
            </w:r>
            <w:r>
              <w:rPr>
                <w:rFonts w:hint="default" w:ascii="Times New Roman" w:hAnsi="Times New Roman" w:eastAsia="黑体" w:cs="Times New Roman"/>
                <w:sz w:val="32"/>
                <w:szCs w:val="32"/>
                <w:lang w:val="en-US" w:eastAsia="zh-CN"/>
              </w:rPr>
              <w:t>6</w:t>
            </w:r>
            <w:r>
              <w:rPr>
                <w:rFonts w:hint="eastAsia" w:ascii="黑体" w:hAnsi="黑体" w:eastAsia="黑体"/>
                <w:sz w:val="32"/>
                <w:szCs w:val="32"/>
              </w:rPr>
              <w:t>级</w:t>
            </w:r>
            <w:r>
              <w:rPr>
                <w:rFonts w:hint="default" w:ascii="Times New Roman" w:hAnsi="Times New Roman" w:eastAsia="黑体" w:cs="Times New Roman"/>
                <w:sz w:val="32"/>
                <w:szCs w:val="32"/>
                <w:lang w:val="en-US" w:eastAsia="zh-CN"/>
              </w:rPr>
              <w:t>3</w:t>
            </w:r>
            <w:r>
              <w:rPr>
                <w:rFonts w:hint="eastAsia" w:ascii="黑体" w:hAnsi="黑体" w:eastAsia="黑体"/>
                <w:sz w:val="32"/>
                <w:szCs w:val="32"/>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jc w:val="center"/>
        </w:trPr>
        <w:tc>
          <w:tcPr>
            <w:tcW w:w="1838" w:type="dxa"/>
            <w:tcBorders>
              <w:top w:val="nil"/>
              <w:left w:val="nil"/>
              <w:bottom w:val="nil"/>
              <w:right w:val="nil"/>
            </w:tcBorders>
            <w:noWrap w:val="0"/>
            <w:vAlign w:val="bottom"/>
          </w:tcPr>
          <w:p>
            <w:pPr>
              <w:spacing w:line="240" w:lineRule="auto"/>
              <w:jc w:val="both"/>
              <w:rPr>
                <w:rFonts w:ascii="黑体" w:hAnsi="宋体" w:eastAsia="黑体" w:cs="黑体"/>
                <w:sz w:val="36"/>
                <w:szCs w:val="22"/>
              </w:rPr>
            </w:pPr>
            <w:r>
              <w:rPr>
                <w:rFonts w:hint="eastAsia" w:ascii="黑体" w:hAnsi="宋体" w:eastAsia="黑体" w:cs="方正黑体简体"/>
                <w:kern w:val="10"/>
                <w:sz w:val="36"/>
                <w:szCs w:val="32"/>
                <w:lang w:bidi="ar"/>
              </w:rPr>
              <w:t>指导教师</w:t>
            </w:r>
          </w:p>
        </w:tc>
        <w:tc>
          <w:tcPr>
            <w:tcW w:w="2346" w:type="dxa"/>
            <w:tcBorders>
              <w:left w:val="nil"/>
              <w:right w:val="nil"/>
            </w:tcBorders>
            <w:noWrap w:val="0"/>
            <w:vAlign w:val="bottom"/>
          </w:tcPr>
          <w:p>
            <w:pPr>
              <w:spacing w:line="240" w:lineRule="auto"/>
              <w:jc w:val="center"/>
              <w:rPr>
                <w:rFonts w:hint="eastAsia" w:ascii="黑体" w:hAnsi="黑体" w:eastAsia="黑体"/>
                <w:sz w:val="32"/>
                <w:szCs w:val="32"/>
                <w:lang w:val="en-US" w:eastAsia="zh-CN"/>
              </w:rPr>
            </w:pPr>
            <w:r>
              <w:rPr>
                <w:rFonts w:hint="eastAsia" w:ascii="黑体" w:hAnsi="黑体" w:eastAsia="黑体"/>
                <w:sz w:val="32"/>
                <w:szCs w:val="32"/>
                <w:lang w:val="en-US" w:eastAsia="zh-CN"/>
              </w:rPr>
              <w:t>张洪</w:t>
            </w:r>
          </w:p>
        </w:tc>
        <w:tc>
          <w:tcPr>
            <w:tcW w:w="992" w:type="dxa"/>
            <w:tcBorders>
              <w:top w:val="nil"/>
              <w:left w:val="nil"/>
              <w:bottom w:val="nil"/>
              <w:right w:val="nil"/>
            </w:tcBorders>
            <w:noWrap w:val="0"/>
            <w:vAlign w:val="bottom"/>
          </w:tcPr>
          <w:p>
            <w:pPr>
              <w:spacing w:line="240" w:lineRule="auto"/>
              <w:jc w:val="center"/>
              <w:rPr>
                <w:rFonts w:ascii="黑体" w:hAnsi="黑体" w:eastAsia="黑体"/>
                <w:sz w:val="32"/>
                <w:szCs w:val="32"/>
              </w:rPr>
            </w:pPr>
            <w:r>
              <w:rPr>
                <w:rFonts w:hint="eastAsia" w:ascii="黑体" w:hAnsi="黑体" w:eastAsia="黑体"/>
                <w:sz w:val="32"/>
                <w:szCs w:val="32"/>
              </w:rPr>
              <w:t>职称</w:t>
            </w:r>
          </w:p>
        </w:tc>
        <w:tc>
          <w:tcPr>
            <w:tcW w:w="2977" w:type="dxa"/>
            <w:tcBorders>
              <w:left w:val="nil"/>
              <w:right w:val="nil"/>
            </w:tcBorders>
            <w:noWrap w:val="0"/>
            <w:vAlign w:val="bottom"/>
          </w:tcPr>
          <w:p>
            <w:pPr>
              <w:spacing w:line="240" w:lineRule="auto"/>
              <w:jc w:val="center"/>
              <w:rPr>
                <w:rFonts w:ascii="黑体" w:hAnsi="黑体" w:eastAsia="黑体"/>
                <w:sz w:val="32"/>
                <w:szCs w:val="32"/>
              </w:rPr>
            </w:pPr>
            <w:r>
              <w:rPr>
                <w:rFonts w:hint="eastAsia" w:ascii="黑体" w:hAnsi="黑体" w:eastAsia="黑体"/>
                <w:sz w:val="32"/>
                <w:szCs w:val="32"/>
              </w:rPr>
              <w:t>副教授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jc w:val="center"/>
        </w:trPr>
        <w:tc>
          <w:tcPr>
            <w:tcW w:w="1838" w:type="dxa"/>
            <w:tcBorders>
              <w:top w:val="nil"/>
              <w:left w:val="nil"/>
              <w:bottom w:val="nil"/>
              <w:right w:val="nil"/>
            </w:tcBorders>
            <w:noWrap w:val="0"/>
            <w:vAlign w:val="bottom"/>
          </w:tcPr>
          <w:p>
            <w:pPr>
              <w:spacing w:line="240" w:lineRule="auto"/>
              <w:jc w:val="both"/>
              <w:rPr>
                <w:rFonts w:ascii="黑体" w:hAnsi="宋体" w:eastAsia="黑体" w:cs="黑体"/>
                <w:sz w:val="36"/>
                <w:szCs w:val="22"/>
              </w:rPr>
            </w:pPr>
            <w:r>
              <w:rPr>
                <w:rFonts w:hint="eastAsia" w:ascii="黑体" w:hAnsi="宋体" w:eastAsia="黑体" w:cs="方正黑体简体"/>
                <w:kern w:val="10"/>
                <w:sz w:val="36"/>
                <w:szCs w:val="32"/>
                <w:lang w:bidi="ar"/>
              </w:rPr>
              <w:t>完成时间</w:t>
            </w:r>
          </w:p>
        </w:tc>
        <w:tc>
          <w:tcPr>
            <w:tcW w:w="6315" w:type="dxa"/>
            <w:gridSpan w:val="3"/>
            <w:tcBorders>
              <w:top w:val="nil"/>
              <w:left w:val="nil"/>
              <w:right w:val="nil"/>
            </w:tcBorders>
            <w:noWrap w:val="0"/>
            <w:vAlign w:val="bottom"/>
          </w:tcPr>
          <w:p>
            <w:pPr>
              <w:spacing w:line="240" w:lineRule="auto"/>
              <w:jc w:val="center"/>
            </w:pPr>
            <w:r>
              <w:rPr>
                <w:rFonts w:hint="default" w:ascii="Times New Roman" w:hAnsi="Times New Roman" w:eastAsia="黑体" w:cs="Times New Roman"/>
                <w:sz w:val="32"/>
                <w:szCs w:val="32"/>
              </w:rPr>
              <w:t>20</w:t>
            </w:r>
            <w:r>
              <w:rPr>
                <w:rFonts w:hint="default" w:ascii="Times New Roman" w:hAnsi="Times New Roman" w:eastAsia="黑体" w:cs="Times New Roman"/>
                <w:sz w:val="32"/>
                <w:szCs w:val="32"/>
                <w:lang w:val="en-US" w:eastAsia="zh-CN"/>
              </w:rPr>
              <w:t>20</w:t>
            </w:r>
            <w:r>
              <w:rPr>
                <w:rFonts w:hint="eastAsia" w:ascii="黑体" w:hAnsi="黑体" w:eastAsia="黑体" w:cs="黑体"/>
                <w:sz w:val="32"/>
                <w:szCs w:val="32"/>
              </w:rPr>
              <w:t>年</w:t>
            </w:r>
            <w:r>
              <w:rPr>
                <w:rFonts w:ascii="黑体" w:hAnsi="黑体" w:eastAsia="黑体" w:cs="黑体"/>
                <w:sz w:val="32"/>
                <w:szCs w:val="32"/>
              </w:rPr>
              <w:t xml:space="preserve">   </w:t>
            </w:r>
            <w:r>
              <w:rPr>
                <w:rFonts w:hint="default" w:ascii="Times New Roman" w:hAnsi="Times New Roman" w:eastAsia="黑体" w:cs="Times New Roman"/>
                <w:sz w:val="32"/>
                <w:szCs w:val="32"/>
              </w:rPr>
              <w:t>4</w:t>
            </w:r>
            <w:r>
              <w:rPr>
                <w:rFonts w:ascii="黑体" w:hAnsi="黑体" w:eastAsia="黑体" w:cs="黑体"/>
                <w:sz w:val="32"/>
                <w:szCs w:val="32"/>
              </w:rPr>
              <w:t xml:space="preserve"> </w:t>
            </w:r>
            <w:r>
              <w:rPr>
                <w:rFonts w:hint="eastAsia" w:ascii="黑体" w:hAnsi="黑体" w:eastAsia="黑体" w:cs="黑体"/>
                <w:sz w:val="32"/>
                <w:szCs w:val="32"/>
              </w:rPr>
              <w:t>月</w:t>
            </w:r>
            <w:r>
              <w:rPr>
                <w:rFonts w:ascii="黑体" w:hAnsi="黑体" w:eastAsia="黑体" w:cs="黑体"/>
                <w:sz w:val="32"/>
                <w:szCs w:val="32"/>
              </w:rPr>
              <w:t xml:space="preserve">  </w:t>
            </w:r>
            <w:r>
              <w:rPr>
                <w:rFonts w:hint="default" w:ascii="Times New Roman" w:hAnsi="Times New Roman" w:eastAsia="黑体" w:cs="Times New Roman"/>
                <w:sz w:val="32"/>
                <w:szCs w:val="32"/>
              </w:rPr>
              <w:t>30</w:t>
            </w:r>
            <w:r>
              <w:rPr>
                <w:rFonts w:ascii="黑体" w:hAnsi="黑体" w:eastAsia="黑体" w:cs="黑体"/>
                <w:sz w:val="32"/>
                <w:szCs w:val="32"/>
              </w:rPr>
              <w:t xml:space="preserve"> </w:t>
            </w:r>
            <w:r>
              <w:rPr>
                <w:rFonts w:hint="eastAsia" w:ascii="黑体" w:hAnsi="黑体" w:eastAsia="黑体" w:cs="黑体"/>
                <w:sz w:val="32"/>
                <w:szCs w:val="32"/>
              </w:rPr>
              <w:t>日</w:t>
            </w:r>
          </w:p>
        </w:tc>
      </w:tr>
    </w:tbl>
    <w:p>
      <w:pPr>
        <w:topLinePunct/>
        <w:spacing w:line="440" w:lineRule="exact"/>
        <w:ind w:firstLine="440"/>
        <w:rPr>
          <w:rFonts w:ascii="方正书宋简体" w:eastAsia="方正书宋简体"/>
          <w:kern w:val="10"/>
          <w:sz w:val="22"/>
          <w:szCs w:val="22"/>
        </w:rPr>
      </w:pPr>
    </w:p>
    <w:p>
      <w:pPr>
        <w:topLinePunct/>
        <w:spacing w:line="440" w:lineRule="exact"/>
        <w:ind w:firstLine="440"/>
        <w:rPr>
          <w:rFonts w:ascii="方正书宋简体" w:eastAsia="方正书宋简体"/>
          <w:kern w:val="10"/>
          <w:sz w:val="22"/>
          <w:szCs w:val="22"/>
        </w:rPr>
        <w:sectPr>
          <w:footerReference r:id="rId6" w:type="first"/>
          <w:headerReference r:id="rId3" w:type="default"/>
          <w:footerReference r:id="rId4" w:type="default"/>
          <w:footerReference r:id="rId5" w:type="even"/>
          <w:pgSz w:w="11906" w:h="16838"/>
          <w:pgMar w:top="1985" w:right="1418" w:bottom="1418" w:left="1418" w:header="851" w:footer="851" w:gutter="0"/>
          <w:cols w:space="720" w:num="1"/>
          <w:docGrid w:type="lines" w:linePitch="326" w:charSpace="0"/>
        </w:sectPr>
      </w:pPr>
    </w:p>
    <w:p>
      <w:pPr>
        <w:ind w:firstLine="480"/>
      </w:pPr>
    </w:p>
    <w:p>
      <w:pPr>
        <w:pStyle w:val="117"/>
        <w:rPr>
          <w:szCs w:val="36"/>
        </w:rPr>
      </w:pPr>
      <w:r>
        <w:rPr>
          <w:rFonts w:hint="eastAsia"/>
        </w:rPr>
        <w:t>原创性声明</w:t>
      </w:r>
    </w:p>
    <w:p>
      <w:pPr>
        <w:tabs>
          <w:tab w:val="left" w:pos="377"/>
        </w:tabs>
        <w:ind w:firstLine="600" w:firstLineChars="200"/>
        <w:rPr>
          <w:rFonts w:ascii="宋体"/>
          <w:color w:val="000000"/>
          <w:sz w:val="30"/>
          <w:szCs w:val="30"/>
        </w:rPr>
      </w:pPr>
      <w:r>
        <w:rPr>
          <w:rFonts w:hint="eastAsia" w:ascii="宋体" w:hAnsi="宋体"/>
          <w:color w:val="000000"/>
          <w:sz w:val="30"/>
          <w:szCs w:val="30"/>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pPr>
        <w:tabs>
          <w:tab w:val="left" w:pos="377"/>
        </w:tabs>
        <w:ind w:firstLine="600"/>
        <w:rPr>
          <w:rFonts w:ascii="宋体"/>
          <w:color w:val="000000"/>
          <w:sz w:val="30"/>
          <w:szCs w:val="30"/>
        </w:rPr>
      </w:pPr>
    </w:p>
    <w:p>
      <w:pPr>
        <w:tabs>
          <w:tab w:val="left" w:pos="377"/>
        </w:tabs>
        <w:ind w:firstLine="600" w:firstLineChars="200"/>
        <w:rPr>
          <w:rFonts w:ascii="宋体"/>
          <w:color w:val="000000"/>
          <w:sz w:val="30"/>
          <w:szCs w:val="30"/>
        </w:rPr>
      </w:pPr>
      <w:r>
        <w:rPr>
          <w:rFonts w:hint="eastAsia" w:ascii="宋体" w:hAnsi="宋体"/>
          <w:color w:val="000000"/>
          <w:sz w:val="30"/>
          <w:szCs w:val="30"/>
        </w:rPr>
        <w:t>本声明的法律责任由本人承担。</w:t>
      </w:r>
    </w:p>
    <w:p>
      <w:pPr>
        <w:tabs>
          <w:tab w:val="left" w:pos="377"/>
        </w:tabs>
        <w:ind w:firstLine="600"/>
        <w:rPr>
          <w:rFonts w:ascii="宋体"/>
          <w:color w:val="000000"/>
          <w:sz w:val="30"/>
          <w:szCs w:val="30"/>
        </w:rPr>
      </w:pPr>
    </w:p>
    <w:p>
      <w:pPr>
        <w:tabs>
          <w:tab w:val="left" w:pos="377"/>
        </w:tabs>
        <w:ind w:firstLine="600"/>
        <w:rPr>
          <w:rFonts w:ascii="宋体"/>
          <w:color w:val="000000"/>
          <w:sz w:val="30"/>
          <w:szCs w:val="30"/>
        </w:rPr>
      </w:pPr>
    </w:p>
    <w:p>
      <w:pPr>
        <w:tabs>
          <w:tab w:val="left" w:pos="377"/>
        </w:tabs>
        <w:ind w:firstLine="600" w:firstLineChars="200"/>
        <w:rPr>
          <w:rFonts w:ascii="宋体"/>
          <w:color w:val="000000"/>
          <w:sz w:val="30"/>
          <w:szCs w:val="30"/>
        </w:rPr>
      </w:pPr>
      <w:r>
        <w:rPr>
          <w:rFonts w:hint="eastAsia" w:ascii="宋体" w:hAnsi="宋体"/>
          <w:color w:val="000000"/>
          <w:sz w:val="30"/>
          <w:szCs w:val="30"/>
        </w:rPr>
        <w:t>论文作者签名：</w:t>
      </w:r>
      <w:r>
        <w:rPr>
          <w:rFonts w:hint="eastAsia" w:ascii="宋体" w:hAnsi="宋体"/>
          <w:color w:val="000000"/>
          <w:sz w:val="30"/>
          <w:szCs w:val="30"/>
          <w:lang w:val="en-US" w:eastAsia="zh-CN"/>
        </w:rPr>
        <w:t>廖挺婷</w:t>
      </w:r>
      <w:r>
        <w:rPr>
          <w:rFonts w:ascii="宋体"/>
          <w:color w:val="000000"/>
          <w:sz w:val="30"/>
          <w:szCs w:val="30"/>
        </w:rPr>
        <w:t xml:space="preserve">             </w:t>
      </w:r>
      <w:r>
        <w:rPr>
          <w:rFonts w:hint="eastAsia" w:ascii="宋体" w:hAnsi="宋体"/>
          <w:color w:val="000000"/>
          <w:sz w:val="30"/>
          <w:szCs w:val="30"/>
        </w:rPr>
        <w:t>日</w:t>
      </w:r>
      <w:r>
        <w:rPr>
          <w:rFonts w:ascii="宋体"/>
          <w:color w:val="000000"/>
          <w:sz w:val="30"/>
          <w:szCs w:val="30"/>
        </w:rPr>
        <w:t xml:space="preserve">  </w:t>
      </w:r>
      <w:r>
        <w:rPr>
          <w:rFonts w:hint="eastAsia" w:ascii="宋体" w:hAnsi="宋体"/>
          <w:color w:val="000000"/>
          <w:sz w:val="30"/>
          <w:szCs w:val="30"/>
        </w:rPr>
        <w:t>期：20</w:t>
      </w:r>
      <w:r>
        <w:rPr>
          <w:rFonts w:hint="eastAsia" w:ascii="宋体" w:hAnsi="宋体"/>
          <w:color w:val="000000"/>
          <w:sz w:val="30"/>
          <w:szCs w:val="30"/>
          <w:lang w:val="en-US" w:eastAsia="zh-CN"/>
        </w:rPr>
        <w:t>20</w:t>
      </w:r>
      <w:r>
        <w:rPr>
          <w:rFonts w:hint="eastAsia" w:ascii="宋体" w:hAnsi="宋体"/>
          <w:color w:val="000000"/>
          <w:sz w:val="30"/>
          <w:szCs w:val="30"/>
        </w:rPr>
        <w:t>年4月30日</w:t>
      </w:r>
      <w:r>
        <w:rPr>
          <w:rFonts w:ascii="宋体"/>
          <w:color w:val="000000"/>
          <w:sz w:val="30"/>
          <w:szCs w:val="30"/>
        </w:rPr>
        <w:t xml:space="preserve">                 </w:t>
      </w:r>
    </w:p>
    <w:p>
      <w:pPr>
        <w:tabs>
          <w:tab w:val="left" w:pos="377"/>
        </w:tabs>
        <w:ind w:firstLine="600"/>
        <w:rPr>
          <w:color w:val="000000"/>
          <w:sz w:val="30"/>
          <w:szCs w:val="30"/>
        </w:rPr>
      </w:pPr>
    </w:p>
    <w:p>
      <w:pPr>
        <w:tabs>
          <w:tab w:val="left" w:pos="377"/>
        </w:tabs>
        <w:ind w:firstLine="480"/>
        <w:rPr>
          <w:color w:val="000000"/>
        </w:rPr>
      </w:pPr>
    </w:p>
    <w:p>
      <w:pPr>
        <w:tabs>
          <w:tab w:val="left" w:pos="377"/>
        </w:tabs>
        <w:ind w:firstLine="480"/>
        <w:rPr>
          <w:color w:val="000000"/>
        </w:rPr>
      </w:pPr>
    </w:p>
    <w:p>
      <w:pPr>
        <w:tabs>
          <w:tab w:val="left" w:pos="377"/>
        </w:tabs>
        <w:ind w:firstLine="480"/>
        <w:rPr>
          <w:color w:val="000000"/>
        </w:rPr>
      </w:pPr>
    </w:p>
    <w:p>
      <w:pPr>
        <w:tabs>
          <w:tab w:val="left" w:pos="377"/>
        </w:tabs>
        <w:ind w:firstLine="480"/>
      </w:pPr>
    </w:p>
    <w:p>
      <w:pPr>
        <w:ind w:firstLine="480"/>
        <w:sectPr>
          <w:headerReference r:id="rId7" w:type="default"/>
          <w:pgSz w:w="11906" w:h="16838"/>
          <w:pgMar w:top="1985" w:right="1418" w:bottom="1418" w:left="1418" w:header="851" w:footer="851" w:gutter="0"/>
          <w:cols w:space="720" w:num="1"/>
          <w:docGrid w:type="lines" w:linePitch="326" w:charSpace="0"/>
        </w:sectPr>
      </w:pPr>
    </w:p>
    <w:p>
      <w:pPr>
        <w:pStyle w:val="118"/>
      </w:pPr>
      <w:r>
        <w:rPr>
          <w:rFonts w:hint="eastAsia"/>
        </w:rPr>
        <w:t>关于使用授权的声明</w:t>
      </w:r>
    </w:p>
    <w:p>
      <w:pPr>
        <w:tabs>
          <w:tab w:val="left" w:pos="377"/>
        </w:tabs>
        <w:ind w:firstLine="600" w:firstLineChars="200"/>
        <w:rPr>
          <w:rFonts w:ascii="宋体"/>
          <w:color w:val="000000"/>
          <w:sz w:val="30"/>
          <w:szCs w:val="30"/>
        </w:rPr>
      </w:pPr>
      <w:r>
        <w:rPr>
          <w:rFonts w:hint="eastAsia" w:ascii="宋体" w:hAnsi="宋体"/>
          <w:color w:val="000000"/>
          <w:sz w:val="30"/>
          <w:szCs w:val="30"/>
        </w:rPr>
        <w:t>本人在指导老师指导下所完成的毕业设计（论文）及相关的资料（包括图纸、试验记录、原始数据、实物照片、图片、录音带、设计手稿等），知识产权归属成都大学。本人完全了解成都大学有关保存、使用毕业设计（论文）的规定，本人授权成都大学可以将本毕业设计（论文）的全部或部分内容编入有关数据库进行检索，可以采用任何复制手段保存和汇编本毕业设计（论文）。如果发表相关成果，一定征得指导教师同意，且第一署名单位为成都大学。本人离校后使用毕业设计（论文）或与该论文直接相关的学术论文或成果时，第一署名单位仍然为成都大学。</w:t>
      </w:r>
    </w:p>
    <w:p>
      <w:pPr>
        <w:tabs>
          <w:tab w:val="left" w:pos="377"/>
        </w:tabs>
        <w:ind w:firstLine="600"/>
        <w:rPr>
          <w:rFonts w:ascii="宋体"/>
          <w:color w:val="000000"/>
          <w:sz w:val="30"/>
          <w:szCs w:val="30"/>
        </w:rPr>
      </w:pPr>
    </w:p>
    <w:p>
      <w:pPr>
        <w:tabs>
          <w:tab w:val="left" w:pos="377"/>
        </w:tabs>
        <w:ind w:firstLine="600"/>
        <w:rPr>
          <w:rFonts w:ascii="宋体"/>
          <w:color w:val="000000"/>
          <w:sz w:val="30"/>
          <w:szCs w:val="30"/>
        </w:rPr>
      </w:pPr>
    </w:p>
    <w:p>
      <w:pPr>
        <w:tabs>
          <w:tab w:val="left" w:pos="377"/>
        </w:tabs>
        <w:spacing w:line="360" w:lineRule="auto"/>
        <w:ind w:firstLine="600" w:firstLineChars="200"/>
        <w:rPr>
          <w:rFonts w:ascii="宋体"/>
          <w:color w:val="000000"/>
          <w:sz w:val="30"/>
          <w:szCs w:val="30"/>
        </w:rPr>
      </w:pPr>
      <w:r>
        <w:rPr>
          <w:rFonts w:hint="eastAsia" w:ascii="宋体" w:hAnsi="宋体"/>
          <w:color w:val="000000"/>
          <w:sz w:val="30"/>
          <w:szCs w:val="30"/>
        </w:rPr>
        <w:t>论文作者签名：</w:t>
      </w:r>
      <w:r>
        <w:rPr>
          <w:rFonts w:hint="eastAsia" w:ascii="宋体" w:hAnsi="宋体"/>
          <w:color w:val="000000"/>
          <w:sz w:val="30"/>
          <w:szCs w:val="30"/>
          <w:lang w:val="en-US" w:eastAsia="zh-CN"/>
        </w:rPr>
        <w:t>廖挺婷</w:t>
      </w:r>
      <w:r>
        <w:rPr>
          <w:rFonts w:ascii="宋体" w:hAnsi="宋体"/>
          <w:color w:val="000000"/>
          <w:sz w:val="30"/>
          <w:szCs w:val="30"/>
        </w:rPr>
        <w:t xml:space="preserve">             </w:t>
      </w:r>
      <w:r>
        <w:rPr>
          <w:rFonts w:hint="eastAsia" w:ascii="宋体" w:hAnsi="宋体"/>
          <w:color w:val="000000"/>
          <w:sz w:val="30"/>
          <w:szCs w:val="30"/>
        </w:rPr>
        <w:t>日</w:t>
      </w:r>
      <w:r>
        <w:rPr>
          <w:rFonts w:ascii="宋体" w:hAnsi="宋体"/>
          <w:color w:val="000000"/>
          <w:sz w:val="30"/>
          <w:szCs w:val="30"/>
        </w:rPr>
        <w:t xml:space="preserve">  </w:t>
      </w:r>
      <w:r>
        <w:rPr>
          <w:rFonts w:hint="eastAsia" w:ascii="宋体" w:hAnsi="宋体"/>
          <w:color w:val="000000"/>
          <w:sz w:val="30"/>
          <w:szCs w:val="30"/>
        </w:rPr>
        <w:t>期：20</w:t>
      </w:r>
      <w:r>
        <w:rPr>
          <w:rFonts w:hint="eastAsia" w:ascii="宋体" w:hAnsi="宋体"/>
          <w:color w:val="000000"/>
          <w:sz w:val="30"/>
          <w:szCs w:val="30"/>
          <w:lang w:val="en-US" w:eastAsia="zh-CN"/>
        </w:rPr>
        <w:t>20</w:t>
      </w:r>
      <w:r>
        <w:rPr>
          <w:rFonts w:hint="eastAsia" w:ascii="宋体" w:hAnsi="宋体"/>
          <w:color w:val="000000"/>
          <w:sz w:val="30"/>
          <w:szCs w:val="30"/>
        </w:rPr>
        <w:t>年4月30日</w:t>
      </w:r>
      <w:r>
        <w:rPr>
          <w:rFonts w:ascii="宋体" w:hAnsi="宋体"/>
          <w:color w:val="000000"/>
          <w:sz w:val="30"/>
          <w:szCs w:val="30"/>
        </w:rPr>
        <w:t xml:space="preserve">  </w:t>
      </w:r>
    </w:p>
    <w:p>
      <w:pPr>
        <w:tabs>
          <w:tab w:val="left" w:pos="377"/>
        </w:tabs>
        <w:spacing w:line="360" w:lineRule="auto"/>
        <w:ind w:firstLine="600" w:firstLineChars="200"/>
        <w:rPr>
          <w:rFonts w:ascii="宋体"/>
          <w:color w:val="000000"/>
          <w:sz w:val="30"/>
          <w:szCs w:val="30"/>
        </w:rPr>
      </w:pPr>
      <w:r>
        <w:rPr>
          <w:rFonts w:ascii="宋体" w:hAnsi="宋体"/>
          <w:color w:val="000000"/>
          <w:sz w:val="30"/>
          <w:szCs w:val="30"/>
        </w:rPr>
        <w:t xml:space="preserve">              </w:t>
      </w:r>
    </w:p>
    <w:p>
      <w:pPr>
        <w:spacing w:line="360" w:lineRule="auto"/>
        <w:ind w:firstLine="600" w:firstLineChars="200"/>
        <w:rPr>
          <w:rFonts w:ascii="宋体"/>
          <w:color w:val="000000"/>
          <w:sz w:val="30"/>
          <w:szCs w:val="30"/>
        </w:rPr>
      </w:pPr>
      <w:r>
        <w:rPr>
          <w:rFonts w:hint="eastAsia" w:ascii="宋体" w:hAnsi="宋体"/>
          <w:color w:val="000000"/>
          <w:sz w:val="30"/>
          <w:szCs w:val="30"/>
        </w:rPr>
        <w:t>指导教师签名：</w:t>
      </w:r>
      <w:r>
        <w:rPr>
          <w:rFonts w:hint="eastAsia" w:ascii="宋体" w:hAnsi="宋体"/>
          <w:color w:val="000000"/>
          <w:sz w:val="30"/>
          <w:szCs w:val="30"/>
          <w:lang w:val="en-US" w:eastAsia="zh-CN"/>
        </w:rPr>
        <w:t>张洪</w:t>
      </w:r>
      <w:r>
        <w:rPr>
          <w:rFonts w:ascii="宋体" w:hAnsi="宋体"/>
          <w:color w:val="000000"/>
          <w:sz w:val="30"/>
          <w:szCs w:val="30"/>
        </w:rPr>
        <w:t xml:space="preserve">               </w:t>
      </w:r>
      <w:r>
        <w:rPr>
          <w:rFonts w:hint="eastAsia" w:ascii="宋体" w:hAnsi="宋体"/>
          <w:color w:val="000000"/>
          <w:sz w:val="30"/>
          <w:szCs w:val="30"/>
        </w:rPr>
        <w:t>日</w:t>
      </w:r>
      <w:r>
        <w:rPr>
          <w:rFonts w:ascii="宋体" w:hAnsi="宋体"/>
          <w:color w:val="000000"/>
          <w:sz w:val="30"/>
          <w:szCs w:val="30"/>
        </w:rPr>
        <w:t xml:space="preserve">  </w:t>
      </w:r>
      <w:r>
        <w:rPr>
          <w:rFonts w:hint="eastAsia" w:ascii="宋体" w:hAnsi="宋体"/>
          <w:color w:val="000000"/>
          <w:sz w:val="30"/>
          <w:szCs w:val="30"/>
        </w:rPr>
        <w:t>期：</w:t>
      </w:r>
      <w:r>
        <w:rPr>
          <w:rFonts w:hint="eastAsia" w:ascii="宋体" w:hAnsi="宋体"/>
          <w:color w:val="000000"/>
          <w:sz w:val="30"/>
          <w:szCs w:val="30"/>
          <w:lang w:val="en-US" w:eastAsia="zh-CN"/>
        </w:rPr>
        <w:t>2020年4月30日</w:t>
      </w:r>
      <w:r>
        <w:rPr>
          <w:rFonts w:ascii="宋体" w:hAnsi="宋体"/>
          <w:color w:val="000000"/>
          <w:sz w:val="30"/>
          <w:szCs w:val="30"/>
        </w:rPr>
        <w:t xml:space="preserve">           </w:t>
      </w:r>
      <w:r>
        <w:rPr>
          <w:rFonts w:ascii="宋体"/>
          <w:color w:val="000000"/>
          <w:sz w:val="30"/>
          <w:szCs w:val="30"/>
        </w:rPr>
        <w:t xml:space="preserve">        </w:t>
      </w:r>
    </w:p>
    <w:p>
      <w:pPr>
        <w:tabs>
          <w:tab w:val="left" w:pos="377"/>
        </w:tabs>
        <w:spacing w:line="360" w:lineRule="auto"/>
        <w:ind w:firstLine="480"/>
        <w:jc w:val="center"/>
      </w:pPr>
    </w:p>
    <w:p>
      <w:pPr>
        <w:ind w:firstLine="480"/>
      </w:pPr>
    </w:p>
    <w:p>
      <w:pPr>
        <w:ind w:firstLine="480"/>
      </w:pPr>
    </w:p>
    <w:p>
      <w:pPr>
        <w:ind w:firstLine="480"/>
        <w:sectPr>
          <w:headerReference r:id="rId8" w:type="default"/>
          <w:pgSz w:w="11906" w:h="16838"/>
          <w:pgMar w:top="1985" w:right="1418" w:bottom="1418" w:left="1418" w:header="851" w:footer="851" w:gutter="0"/>
          <w:cols w:space="720" w:num="1"/>
          <w:docGrid w:type="lines" w:linePitch="326" w:charSpace="0"/>
        </w:sectPr>
      </w:pPr>
    </w:p>
    <w:p>
      <w:pPr>
        <w:pStyle w:val="104"/>
        <w:keepNext w:val="0"/>
        <w:keepLines w:val="0"/>
        <w:pageBreakBefore w:val="0"/>
        <w:widowControl w:val="0"/>
        <w:kinsoku/>
        <w:wordWrap/>
        <w:overflowPunct/>
        <w:topLinePunct w:val="0"/>
        <w:autoSpaceDE/>
        <w:autoSpaceDN/>
        <w:bidi w:val="0"/>
        <w:adjustRightInd w:val="0"/>
        <w:snapToGrid w:val="0"/>
        <w:textAlignment w:val="auto"/>
      </w:pPr>
      <w:r>
        <w:rPr>
          <w:rFonts w:hint="eastAsia"/>
        </w:rPr>
        <w:t>基于PHP的成都市区旅游网站的设计与实现</w:t>
      </w:r>
    </w:p>
    <w:p>
      <w:pPr>
        <w:spacing w:after="240"/>
        <w:ind w:firstLine="960" w:firstLineChars="400"/>
        <w:rPr>
          <w:rFonts w:hint="default" w:eastAsia="楷体"/>
          <w:kern w:val="0"/>
          <w:lang w:val="en-US" w:eastAsia="zh-CN"/>
        </w:rPr>
      </w:pPr>
      <w:r>
        <w:rPr>
          <w:rFonts w:hint="eastAsia" w:hAnsi="楷体" w:eastAsia="楷体"/>
          <w:kern w:val="0"/>
        </w:rPr>
        <w:t>专业：</w:t>
      </w:r>
      <w:r>
        <w:rPr>
          <w:rFonts w:hint="eastAsia" w:hAnsi="楷体" w:eastAsia="楷体"/>
          <w:kern w:val="0"/>
          <w:lang w:val="en-US" w:eastAsia="zh-CN"/>
        </w:rPr>
        <w:t>软件工程</w:t>
      </w:r>
      <w:r>
        <w:rPr>
          <w:rFonts w:eastAsia="楷体"/>
          <w:kern w:val="0"/>
        </w:rPr>
        <w:t xml:space="preserve">       </w:t>
      </w:r>
      <w:r>
        <w:rPr>
          <w:rFonts w:hint="eastAsia" w:eastAsia="楷体"/>
          <w:kern w:val="0"/>
          <w:lang w:val="en-US" w:eastAsia="zh-CN"/>
        </w:rPr>
        <w:tab/>
      </w:r>
      <w:r>
        <w:rPr>
          <w:rFonts w:hint="eastAsia" w:eastAsia="楷体"/>
          <w:kern w:val="0"/>
          <w:lang w:val="en-US" w:eastAsia="zh-CN"/>
        </w:rPr>
        <w:tab/>
      </w:r>
      <w:r>
        <w:rPr>
          <w:rFonts w:hint="eastAsia" w:eastAsia="楷体"/>
          <w:kern w:val="0"/>
          <w:lang w:val="en-US" w:eastAsia="zh-CN"/>
        </w:rPr>
        <w:t xml:space="preserve">                </w:t>
      </w:r>
      <w:r>
        <w:rPr>
          <w:rFonts w:hint="eastAsia" w:hAnsi="楷体" w:eastAsia="楷体"/>
          <w:kern w:val="0"/>
        </w:rPr>
        <w:t>学</w:t>
      </w:r>
      <w:r>
        <w:rPr>
          <w:rFonts w:eastAsia="楷体"/>
          <w:kern w:val="0"/>
        </w:rPr>
        <w:t xml:space="preserve">    </w:t>
      </w:r>
      <w:r>
        <w:rPr>
          <w:rFonts w:hint="eastAsia" w:hAnsi="楷体" w:eastAsia="楷体"/>
          <w:kern w:val="0"/>
        </w:rPr>
        <w:t>号：</w:t>
      </w:r>
      <w:r>
        <w:rPr>
          <w:rFonts w:eastAsia="楷体"/>
          <w:kern w:val="0"/>
        </w:rPr>
        <w:t>201</w:t>
      </w:r>
      <w:r>
        <w:rPr>
          <w:rFonts w:hint="eastAsia" w:eastAsia="楷体"/>
          <w:kern w:val="0"/>
          <w:lang w:val="en-US" w:eastAsia="zh-CN"/>
        </w:rPr>
        <w:t>610414310</w:t>
      </w:r>
    </w:p>
    <w:p>
      <w:pPr>
        <w:spacing w:after="240"/>
        <w:ind w:firstLine="960" w:firstLineChars="400"/>
        <w:rPr>
          <w:rFonts w:hint="eastAsia" w:eastAsia="楷体"/>
          <w:sz w:val="21"/>
          <w:szCs w:val="21"/>
          <w:lang w:val="en-US" w:eastAsia="zh-CN"/>
        </w:rPr>
      </w:pPr>
      <w:r>
        <w:rPr>
          <w:rFonts w:hint="eastAsia" w:hAnsi="楷体" w:eastAsia="楷体"/>
          <w:kern w:val="0"/>
        </w:rPr>
        <w:t>学生：</w:t>
      </w:r>
      <w:r>
        <w:rPr>
          <w:rFonts w:hint="eastAsia" w:hAnsi="楷体" w:eastAsia="楷体"/>
          <w:kern w:val="0"/>
          <w:lang w:val="en-US" w:eastAsia="zh-CN"/>
        </w:rPr>
        <w:t>廖挺婷</w:t>
      </w:r>
      <w:r>
        <w:rPr>
          <w:rFonts w:eastAsia="楷体"/>
          <w:kern w:val="0"/>
        </w:rPr>
        <w:t xml:space="preserve">                         </w:t>
      </w:r>
      <w:r>
        <w:rPr>
          <w:rFonts w:hint="eastAsia" w:hAnsi="楷体" w:eastAsia="楷体"/>
          <w:kern w:val="0"/>
        </w:rPr>
        <w:t>指导教师：</w:t>
      </w:r>
      <w:r>
        <w:rPr>
          <w:rFonts w:hint="eastAsia" w:hAnsi="楷体" w:eastAsia="楷体"/>
          <w:kern w:val="0"/>
          <w:lang w:val="en-US" w:eastAsia="zh-CN"/>
        </w:rPr>
        <w:t>张洪</w:t>
      </w:r>
    </w:p>
    <w:p>
      <w:pPr>
        <w:bidi w:val="0"/>
        <w:rPr>
          <w:rFonts w:hint="eastAsia"/>
          <w:lang w:val="en-US" w:eastAsia="zh-CN"/>
        </w:rPr>
      </w:pPr>
      <w:r>
        <w:rPr>
          <w:rFonts w:hint="eastAsia" w:ascii="黑体" w:hAnsi="黑体" w:eastAsia="黑体"/>
        </w:rPr>
        <w:t>摘要：</w:t>
      </w:r>
      <w:bookmarkStart w:id="2" w:name="OLE_LINK6"/>
      <w:bookmarkStart w:id="3" w:name="OLE_LINK5"/>
      <w:r>
        <w:rPr>
          <w:rFonts w:hint="eastAsia"/>
          <w:lang w:val="en-US" w:eastAsia="zh-CN"/>
        </w:rPr>
        <w:t>随着网络的普及和发展，出游前人们习惯性的会在网络上浏览一下相关的内容，因此对于旅游的人来说，旅游信息是十分必要的</w:t>
      </w:r>
      <w:r>
        <w:rPr>
          <w:rFonts w:hint="eastAsia"/>
        </w:rPr>
        <w:t>。</w:t>
      </w:r>
      <w:r>
        <w:rPr>
          <w:rFonts w:hint="eastAsia"/>
          <w:lang w:val="en-US" w:eastAsia="zh-CN"/>
        </w:rPr>
        <w:t>而</w:t>
      </w:r>
      <w:r>
        <w:rPr>
          <w:rFonts w:hint="eastAsia"/>
        </w:rPr>
        <w:t>成都市作为一个网红城市，成为</w:t>
      </w:r>
      <w:r>
        <w:rPr>
          <w:rFonts w:hint="eastAsia"/>
          <w:lang w:val="en-US" w:eastAsia="zh-CN"/>
        </w:rPr>
        <w:t>了</w:t>
      </w:r>
      <w:r>
        <w:rPr>
          <w:rFonts w:hint="eastAsia"/>
        </w:rPr>
        <w:t>很多人出游的首选</w:t>
      </w:r>
      <w:r>
        <w:rPr>
          <w:rFonts w:hint="eastAsia"/>
          <w:lang w:eastAsia="zh-CN"/>
        </w:rPr>
        <w:t>，</w:t>
      </w:r>
      <w:r>
        <w:rPr>
          <w:rFonts w:hint="eastAsia"/>
          <w:lang w:val="en-US" w:eastAsia="zh-CN"/>
        </w:rPr>
        <w:t>因此成都市区旅游网站能让想去成都旅游的人了解当地旅游发展状况，景区景点分布，旅游活动路线，当地特色美食等信息，为游客提供方便，同时，也让游客充分享受了旅游的乐趣，使旅游变得更加轻松。</w:t>
      </w:r>
    </w:p>
    <w:bookmarkEnd w:id="2"/>
    <w:bookmarkEnd w:id="3"/>
    <w:p>
      <w:pPr>
        <w:bidi w:val="0"/>
        <w:ind w:firstLine="480" w:firstLineChars="200"/>
        <w:rPr>
          <w:rFonts w:hint="eastAsia"/>
        </w:rPr>
      </w:pPr>
      <w:r>
        <w:rPr>
          <w:rFonts w:hint="eastAsia"/>
        </w:rPr>
        <w:t>本文所描述的成都市区旅游网站基于</w:t>
      </w:r>
      <w:r>
        <w:rPr>
          <w:rFonts w:hint="eastAsia" w:ascii="宋体" w:hAnsi="宋体" w:eastAsia="宋体" w:cs="宋体"/>
        </w:rPr>
        <w:t>B/S模</w:t>
      </w:r>
      <w:r>
        <w:rPr>
          <w:rFonts w:hint="eastAsia"/>
        </w:rPr>
        <w:t>式，利用目前流行的</w:t>
      </w:r>
      <w:r>
        <w:rPr>
          <w:rFonts w:hint="eastAsia" w:ascii="宋体" w:hAnsi="宋体" w:eastAsia="宋体" w:cs="宋体"/>
          <w:lang w:val="en-US" w:eastAsia="zh-CN"/>
        </w:rPr>
        <w:t>Vue</w:t>
      </w:r>
      <w:r>
        <w:rPr>
          <w:rFonts w:hint="eastAsia"/>
        </w:rPr>
        <w:t>框架来实现</w:t>
      </w:r>
      <w:r>
        <w:rPr>
          <w:rFonts w:hint="eastAsia" w:ascii="宋体" w:hAnsi="宋体" w:eastAsia="宋体" w:cs="宋体"/>
        </w:rPr>
        <w:t>MV</w:t>
      </w:r>
      <w:r>
        <w:rPr>
          <w:rFonts w:hint="eastAsia" w:ascii="宋体" w:hAnsi="宋体" w:eastAsia="宋体" w:cs="宋体"/>
          <w:lang w:val="en-US" w:eastAsia="zh-CN"/>
        </w:rPr>
        <w:t>VM</w:t>
      </w:r>
      <w:r>
        <w:rPr>
          <w:rFonts w:hint="eastAsia" w:ascii="宋体" w:hAnsi="宋体" w:eastAsia="宋体" w:cs="宋体"/>
        </w:rPr>
        <w:t>架构</w:t>
      </w:r>
      <w:r>
        <w:rPr>
          <w:rFonts w:hint="eastAsia" w:ascii="宋体" w:hAnsi="宋体" w:eastAsia="宋体" w:cs="宋体"/>
          <w:lang w:eastAsia="zh-CN"/>
        </w:rPr>
        <w:t>。</w:t>
      </w:r>
      <w:r>
        <w:rPr>
          <w:rFonts w:hint="eastAsia" w:ascii="宋体" w:hAnsi="宋体" w:eastAsia="宋体" w:cs="宋体"/>
        </w:rPr>
        <w:t>前端页面采用了</w:t>
      </w:r>
      <w:r>
        <w:rPr>
          <w:rFonts w:hint="eastAsia" w:ascii="宋体" w:hAnsi="宋体" w:eastAsia="宋体" w:cs="宋体"/>
          <w:lang w:val="en-US" w:eastAsia="zh-CN"/>
        </w:rPr>
        <w:t>Vue.js</w:t>
      </w:r>
      <w:r>
        <w:rPr>
          <w:rFonts w:hint="eastAsia"/>
          <w:lang w:val="en-US" w:eastAsia="zh-CN"/>
        </w:rPr>
        <w:t>和</w:t>
      </w:r>
      <w:r>
        <w:rPr>
          <w:rFonts w:hint="eastAsia" w:ascii="宋体" w:hAnsi="宋体" w:eastAsia="宋体" w:cs="宋体"/>
          <w:lang w:val="en-US" w:eastAsia="zh-CN"/>
        </w:rPr>
        <w:t>iview组件</w:t>
      </w:r>
      <w:r>
        <w:rPr>
          <w:rFonts w:hint="eastAsia" w:ascii="宋体" w:hAnsi="宋体" w:eastAsia="宋体" w:cs="宋体"/>
        </w:rPr>
        <w:t>来搭建</w:t>
      </w:r>
      <w:r>
        <w:rPr>
          <w:rFonts w:hint="eastAsia" w:ascii="宋体" w:hAnsi="宋体" w:eastAsia="宋体" w:cs="宋体"/>
          <w:lang w:eastAsia="zh-CN"/>
        </w:rPr>
        <w:t>，</w:t>
      </w:r>
      <w:r>
        <w:rPr>
          <w:rFonts w:hint="eastAsia" w:ascii="宋体" w:hAnsi="宋体" w:eastAsia="宋体" w:cs="宋体"/>
          <w:lang w:val="en-US" w:eastAsia="zh-CN"/>
        </w:rPr>
        <w:t>后端采用php编写，PHP</w:t>
      </w:r>
      <w:r>
        <w:rPr>
          <w:rFonts w:hint="eastAsia"/>
          <w:lang w:val="en-US" w:eastAsia="zh-CN"/>
        </w:rPr>
        <w:t>服务器</w:t>
      </w:r>
      <w:r>
        <w:rPr>
          <w:rFonts w:hint="eastAsia" w:ascii="宋体" w:hAnsi="宋体" w:eastAsia="宋体" w:cs="宋体"/>
          <w:lang w:val="en-US" w:eastAsia="zh-CN"/>
        </w:rPr>
        <w:t>由apache、php、mysql三件套组成。</w:t>
      </w:r>
      <w:r>
        <w:rPr>
          <w:rFonts w:hint="eastAsia" w:ascii="宋体" w:hAnsi="宋体" w:eastAsia="宋体" w:cs="宋体"/>
        </w:rPr>
        <w:t>本文从需求分析、设计、编码实现、测试的角度依次阐述了成都市区旅游网站的设计与实现过程。经过初步测试，本系统能够正常运行，用户图形界面友好，操作简便。</w:t>
      </w:r>
    </w:p>
    <w:p>
      <w:pPr>
        <w:ind w:firstLine="480" w:firstLineChars="200"/>
        <w:rPr>
          <w:rFonts w:hint="eastAsia" w:ascii="宋体" w:hAnsi="宋体"/>
        </w:rPr>
      </w:pPr>
    </w:p>
    <w:p>
      <w:pPr>
        <w:tabs>
          <w:tab w:val="left" w:pos="377"/>
        </w:tabs>
        <w:spacing w:before="326" w:beforeLines="100" w:line="240" w:lineRule="auto"/>
        <w:rPr>
          <w:rStyle w:val="173"/>
          <w:sz w:val="24"/>
        </w:rPr>
      </w:pPr>
      <w:r>
        <w:rPr>
          <w:rStyle w:val="140"/>
          <w:rFonts w:hint="eastAsia"/>
        </w:rPr>
        <w:t>关键词：</w:t>
      </w:r>
      <w:r>
        <w:rPr>
          <w:rFonts w:hint="eastAsia" w:ascii="宋体" w:hAnsi="宋体" w:eastAsia="宋体" w:cs="宋体"/>
          <w:sz w:val="24"/>
          <w:szCs w:val="24"/>
        </w:rPr>
        <w:t>旅游</w:t>
      </w:r>
      <w:r>
        <w:rPr>
          <w:rFonts w:hint="eastAsia" w:ascii="宋体" w:hAnsi="宋体" w:eastAsia="宋体" w:cs="宋体"/>
          <w:sz w:val="24"/>
          <w:szCs w:val="24"/>
          <w:lang w:val="en-US" w:eastAsia="zh-CN"/>
        </w:rPr>
        <w:t>信息</w:t>
      </w:r>
      <w:r>
        <w:rPr>
          <w:rFonts w:hint="eastAsia" w:ascii="宋体" w:hAnsi="宋体" w:eastAsia="宋体" w:cs="宋体"/>
          <w:sz w:val="24"/>
          <w:szCs w:val="24"/>
        </w:rPr>
        <w:t>；B/S</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Vue；php</w:t>
      </w:r>
    </w:p>
    <w:p>
      <w:pPr>
        <w:tabs>
          <w:tab w:val="left" w:pos="377"/>
        </w:tabs>
        <w:spacing w:before="326" w:beforeLines="100"/>
        <w:ind w:firstLine="480"/>
        <w:rPr>
          <w:rStyle w:val="173"/>
          <w:rFonts w:ascii="宋体" w:cs="宋体"/>
          <w:bCs/>
          <w:szCs w:val="21"/>
        </w:rPr>
      </w:pPr>
    </w:p>
    <w:p>
      <w:pPr>
        <w:tabs>
          <w:tab w:val="left" w:pos="377"/>
        </w:tabs>
        <w:spacing w:before="326" w:beforeLines="100"/>
        <w:ind w:firstLine="420"/>
        <w:rPr>
          <w:rStyle w:val="173"/>
          <w:rFonts w:ascii="宋体" w:cs="宋体"/>
          <w:bCs/>
          <w:szCs w:val="21"/>
        </w:rPr>
      </w:pPr>
    </w:p>
    <w:p>
      <w:pPr>
        <w:tabs>
          <w:tab w:val="left" w:pos="377"/>
        </w:tabs>
        <w:spacing w:before="326" w:beforeLines="100"/>
        <w:ind w:firstLine="420"/>
        <w:rPr>
          <w:rStyle w:val="173"/>
          <w:rFonts w:ascii="宋体" w:cs="宋体"/>
          <w:bCs/>
          <w:szCs w:val="21"/>
        </w:rPr>
      </w:pPr>
    </w:p>
    <w:p>
      <w:pPr>
        <w:tabs>
          <w:tab w:val="left" w:pos="377"/>
        </w:tabs>
        <w:spacing w:before="326" w:beforeLines="100"/>
        <w:ind w:firstLine="420"/>
        <w:rPr>
          <w:rStyle w:val="173"/>
          <w:rFonts w:ascii="宋体" w:cs="宋体"/>
          <w:bCs/>
          <w:szCs w:val="21"/>
        </w:rPr>
      </w:pPr>
    </w:p>
    <w:p>
      <w:pPr>
        <w:tabs>
          <w:tab w:val="left" w:pos="377"/>
        </w:tabs>
        <w:spacing w:before="326" w:beforeLines="100"/>
        <w:ind w:firstLine="420"/>
        <w:rPr>
          <w:rStyle w:val="173"/>
          <w:rFonts w:ascii="宋体" w:cs="宋体"/>
          <w:bCs/>
          <w:szCs w:val="21"/>
        </w:rPr>
      </w:pPr>
    </w:p>
    <w:p>
      <w:pPr>
        <w:spacing w:line="360" w:lineRule="auto"/>
        <w:ind w:firstLine="480"/>
        <w:rPr>
          <w:rFonts w:ascii="黑体" w:hAnsi="黑体" w:eastAsia="黑体" w:cs="黑体"/>
          <w:sz w:val="30"/>
          <w:szCs w:val="30"/>
        </w:rPr>
      </w:pPr>
    </w:p>
    <w:p>
      <w:pPr>
        <w:spacing w:line="360" w:lineRule="auto"/>
        <w:ind w:firstLine="600"/>
        <w:rPr>
          <w:rFonts w:ascii="黑体" w:hAnsi="黑体" w:eastAsia="黑体" w:cs="黑体"/>
          <w:sz w:val="30"/>
          <w:szCs w:val="30"/>
        </w:rPr>
        <w:sectPr>
          <w:footerReference r:id="rId9" w:type="default"/>
          <w:pgSz w:w="11906" w:h="16838"/>
          <w:pgMar w:top="1985" w:right="1418" w:bottom="1418" w:left="1418" w:header="851" w:footer="851" w:gutter="0"/>
          <w:pgNumType w:fmt="upperRoman" w:start="1"/>
          <w:cols w:space="720" w:num="1"/>
          <w:docGrid w:type="lines" w:linePitch="326" w:charSpace="0"/>
        </w:sectPr>
      </w:pPr>
    </w:p>
    <w:p>
      <w:pPr>
        <w:keepNext w:val="0"/>
        <w:keepLines w:val="0"/>
        <w:pageBreakBefore w:val="0"/>
        <w:widowControl w:val="0"/>
        <w:kinsoku/>
        <w:wordWrap/>
        <w:overflowPunct/>
        <w:topLinePunct w:val="0"/>
        <w:autoSpaceDE/>
        <w:autoSpaceDN/>
        <w:bidi w:val="0"/>
        <w:adjustRightInd w:val="0"/>
        <w:snapToGrid w:val="0"/>
        <w:spacing w:after="240"/>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rPr>
        <w:t>The design and implementation of Chengdu tourism website based on PHP</w:t>
      </w:r>
    </w:p>
    <w:p>
      <w:pPr>
        <w:spacing w:after="240"/>
        <w:ind w:firstLine="600" w:firstLineChars="250"/>
        <w:rPr>
          <w:rFonts w:hint="default" w:eastAsia="宋体" w:cs="宋体"/>
          <w:color w:val="000000" w:themeColor="text1"/>
          <w:kern w:val="0"/>
          <w:lang w:val="en-US" w:eastAsia="zh-CN"/>
          <w14:textFill>
            <w14:solidFill>
              <w14:schemeClr w14:val="tx1"/>
            </w14:solidFill>
          </w14:textFill>
        </w:rPr>
      </w:pPr>
      <w:r>
        <w:rPr>
          <w:rFonts w:cs="宋体"/>
          <w:color w:val="000000" w:themeColor="text1"/>
          <w:kern w:val="0"/>
          <w14:textFill>
            <w14:solidFill>
              <w14:schemeClr w14:val="tx1"/>
            </w14:solidFill>
          </w14:textFill>
        </w:rPr>
        <w:t>Major</w:t>
      </w:r>
      <w:r>
        <w:rPr>
          <w:rFonts w:hint="eastAsia" w:cs="宋体"/>
          <w:color w:val="000000" w:themeColor="text1"/>
          <w:kern w:val="0"/>
          <w14:textFill>
            <w14:solidFill>
              <w14:schemeClr w14:val="tx1"/>
            </w14:solidFill>
          </w14:textFill>
        </w:rPr>
        <w:t>：</w:t>
      </w:r>
      <w:r>
        <w:rPr>
          <w:rFonts w:cs="宋体"/>
          <w:color w:val="000000" w:themeColor="text1"/>
          <w:kern w:val="0"/>
          <w14:textFill>
            <w14:solidFill>
              <w14:schemeClr w14:val="tx1"/>
            </w14:solidFill>
          </w14:textFill>
        </w:rPr>
        <w:t xml:space="preserve">Software </w:t>
      </w:r>
      <w:r>
        <w:rPr>
          <w:rFonts w:hint="eastAsia" w:cs="宋体"/>
          <w:color w:val="000000" w:themeColor="text1"/>
          <w:kern w:val="0"/>
          <w14:textFill>
            <w14:solidFill>
              <w14:schemeClr w14:val="tx1"/>
            </w14:solidFill>
          </w14:textFill>
        </w:rPr>
        <w:t>E</w:t>
      </w:r>
      <w:r>
        <w:rPr>
          <w:rFonts w:cs="宋体"/>
          <w:color w:val="000000" w:themeColor="text1"/>
          <w:kern w:val="0"/>
          <w14:textFill>
            <w14:solidFill>
              <w14:schemeClr w14:val="tx1"/>
            </w14:solidFill>
          </w14:textFill>
        </w:rPr>
        <w:t>ngineering             Student ID</w:t>
      </w:r>
      <w:r>
        <w:rPr>
          <w:rFonts w:hint="eastAsia" w:cs="宋体"/>
          <w:color w:val="000000" w:themeColor="text1"/>
          <w:kern w:val="0"/>
          <w14:textFill>
            <w14:solidFill>
              <w14:schemeClr w14:val="tx1"/>
            </w14:solidFill>
          </w14:textFill>
        </w:rPr>
        <w:t>：</w:t>
      </w:r>
      <w:r>
        <w:rPr>
          <w:rFonts w:cs="宋体"/>
          <w:color w:val="000000" w:themeColor="text1"/>
          <w:kern w:val="0"/>
          <w14:textFill>
            <w14:solidFill>
              <w14:schemeClr w14:val="tx1"/>
            </w14:solidFill>
          </w14:textFill>
        </w:rPr>
        <w:t>201</w:t>
      </w:r>
      <w:r>
        <w:rPr>
          <w:rFonts w:hint="eastAsia" w:cs="宋体"/>
          <w:color w:val="000000" w:themeColor="text1"/>
          <w:kern w:val="0"/>
          <w:lang w:val="en-US" w:eastAsia="zh-CN"/>
          <w14:textFill>
            <w14:solidFill>
              <w14:schemeClr w14:val="tx1"/>
            </w14:solidFill>
          </w14:textFill>
        </w:rPr>
        <w:t>610414310</w:t>
      </w:r>
    </w:p>
    <w:p>
      <w:pPr>
        <w:pStyle w:val="116"/>
        <w:spacing w:line="300" w:lineRule="auto"/>
        <w:ind w:firstLine="600" w:firstLineChars="250"/>
        <w:jc w:val="left"/>
        <w:rPr>
          <w:rFonts w:hint="default" w:eastAsia="宋体"/>
          <w:color w:val="000000" w:themeColor="text1"/>
          <w:lang w:val="en-US" w:eastAsia="zh-CN"/>
          <w14:textFill>
            <w14:solidFill>
              <w14:schemeClr w14:val="tx1"/>
            </w14:solidFill>
          </w14:textFill>
        </w:rPr>
      </w:pPr>
      <w:r>
        <w:rPr>
          <w:rFonts w:hint="eastAsia" w:cs="宋体"/>
          <w:color w:val="000000" w:themeColor="text1"/>
          <w:kern w:val="0"/>
          <w:sz w:val="24"/>
          <w14:textFill>
            <w14:solidFill>
              <w14:schemeClr w14:val="tx1"/>
            </w14:solidFill>
          </w14:textFill>
        </w:rPr>
        <w:t>S</w:t>
      </w:r>
      <w:r>
        <w:rPr>
          <w:rFonts w:cs="宋体"/>
          <w:color w:val="000000" w:themeColor="text1"/>
          <w:kern w:val="0"/>
          <w:sz w:val="24"/>
          <w14:textFill>
            <w14:solidFill>
              <w14:schemeClr w14:val="tx1"/>
            </w14:solidFill>
          </w14:textFill>
        </w:rPr>
        <w:t>tudent</w:t>
      </w:r>
      <w:r>
        <w:rPr>
          <w:rFonts w:hint="eastAsia" w:cs="宋体"/>
          <w:color w:val="000000" w:themeColor="text1"/>
          <w:kern w:val="0"/>
          <w:sz w:val="24"/>
          <w14:textFill>
            <w14:solidFill>
              <w14:schemeClr w14:val="tx1"/>
            </w14:solidFill>
          </w14:textFill>
        </w:rPr>
        <w:t>：</w:t>
      </w:r>
      <w:r>
        <w:rPr>
          <w:rFonts w:cs="宋体"/>
          <w:color w:val="000000" w:themeColor="text1"/>
          <w:kern w:val="0"/>
          <w:sz w:val="24"/>
          <w14:textFill>
            <w14:solidFill>
              <w14:schemeClr w14:val="tx1"/>
            </w14:solidFill>
          </w14:textFill>
        </w:rPr>
        <w:t>L</w:t>
      </w:r>
      <w:r>
        <w:rPr>
          <w:rFonts w:hint="eastAsia" w:cs="宋体"/>
          <w:color w:val="000000" w:themeColor="text1"/>
          <w:kern w:val="0"/>
          <w:sz w:val="24"/>
          <w:lang w:val="en-US" w:eastAsia="zh-CN"/>
          <w14:textFill>
            <w14:solidFill>
              <w14:schemeClr w14:val="tx1"/>
            </w14:solidFill>
          </w14:textFill>
        </w:rPr>
        <w:t>iao</w:t>
      </w:r>
      <w:r>
        <w:rPr>
          <w:rFonts w:cs="宋体"/>
          <w:color w:val="000000" w:themeColor="text1"/>
          <w:kern w:val="0"/>
          <w:sz w:val="24"/>
          <w14:textFill>
            <w14:solidFill>
              <w14:schemeClr w14:val="tx1"/>
            </w14:solidFill>
          </w14:textFill>
        </w:rPr>
        <w:t xml:space="preserve"> Ting</w:t>
      </w:r>
      <w:r>
        <w:rPr>
          <w:rFonts w:hint="eastAsia" w:cs="宋体"/>
          <w:color w:val="000000" w:themeColor="text1"/>
          <w:kern w:val="0"/>
          <w:sz w:val="24"/>
          <w:lang w:val="en-US" w:eastAsia="zh-CN"/>
          <w14:textFill>
            <w14:solidFill>
              <w14:schemeClr w14:val="tx1"/>
            </w14:solidFill>
          </w14:textFill>
        </w:rPr>
        <w:t>Ting</w:t>
      </w:r>
      <w:r>
        <w:rPr>
          <w:rFonts w:cs="宋体"/>
          <w:color w:val="000000" w:themeColor="text1"/>
          <w:kern w:val="0"/>
          <w:sz w:val="24"/>
          <w14:textFill>
            <w14:solidFill>
              <w14:schemeClr w14:val="tx1"/>
            </w14:solidFill>
          </w14:textFill>
        </w:rPr>
        <w:t xml:space="preserve">                  Instructor</w:t>
      </w:r>
      <w:r>
        <w:rPr>
          <w:rFonts w:hint="eastAsia" w:cs="宋体"/>
          <w:color w:val="000000" w:themeColor="text1"/>
          <w:kern w:val="0"/>
          <w:sz w:val="24"/>
          <w14:textFill>
            <w14:solidFill>
              <w14:schemeClr w14:val="tx1"/>
            </w14:solidFill>
          </w14:textFill>
        </w:rPr>
        <w:t>：</w:t>
      </w:r>
      <w:r>
        <w:rPr>
          <w:rFonts w:hint="eastAsia" w:cs="宋体"/>
          <w:color w:val="000000" w:themeColor="text1"/>
          <w:kern w:val="0"/>
          <w:sz w:val="24"/>
          <w:lang w:val="en-US" w:eastAsia="zh-CN"/>
          <w14:textFill>
            <w14:solidFill>
              <w14:schemeClr w14:val="tx1"/>
            </w14:solidFill>
          </w14:textFill>
        </w:rPr>
        <w:t>Zhang Hong</w:t>
      </w:r>
    </w:p>
    <w:p>
      <w:pPr>
        <w:tabs>
          <w:tab w:val="left" w:pos="377"/>
        </w:tabs>
      </w:pPr>
      <w:bookmarkStart w:id="4" w:name="_Toc527969334"/>
      <w:r>
        <w:rPr>
          <w:b/>
        </w:rPr>
        <w:t>Abstract</w:t>
      </w:r>
      <w:bookmarkEnd w:id="4"/>
      <w:r>
        <w:rPr>
          <w:b/>
        </w:rPr>
        <w:t>:</w:t>
      </w:r>
      <w:r>
        <w:t xml:space="preserve"> </w:t>
      </w:r>
      <w:r>
        <w:rPr>
          <w:rFonts w:hint="eastAsia"/>
        </w:rPr>
        <w:t>With the popularity and development of the network, people will habitually browse the relevant content on the network before traveling, so for tourists, tourism information is very necessary. As a net red city, Chengdu has become the first choice for many people to travel. Therefore, Chengdu urban tourism website can let people who want to go to Chengdu know the development of local tourism, the distribution of scenic spots, tourism activity routes, transportation and accommodation and other information, providing convenience for tourists. At the same time, it also allows tourists to fully enjoy the fun of tourism, making tourism more relaxed.</w:t>
      </w:r>
    </w:p>
    <w:p>
      <w:pPr>
        <w:tabs>
          <w:tab w:val="left" w:pos="377"/>
        </w:tabs>
        <w:ind w:firstLine="480"/>
      </w:pPr>
      <w:r>
        <w:rPr>
          <w:rFonts w:hint="eastAsia"/>
        </w:rPr>
        <w:t>Based on the B / S mode, the tourism website in Chengdu described in this paper uses the current popular Vue framework to realize the MVVM architecture. The front-end page is built by vue.js and iView components, and the back-end is written by PHP. The PHP server is composed of Apache, PHP and mysql. In this paper, the design and implementation process of Chengdu urban tourism website are described from the perspective of demand analysis, design, coding implementation and testing. After preliminary test, the system can run normally, the user interface is friendly, and the operation is simple.</w:t>
      </w:r>
    </w:p>
    <w:p>
      <w:pPr>
        <w:tabs>
          <w:tab w:val="left" w:pos="377"/>
        </w:tabs>
        <w:spacing w:before="318" w:beforeLines="100" w:line="240" w:lineRule="auto"/>
        <w:rPr>
          <w:rStyle w:val="142"/>
          <w:rFonts w:hint="default"/>
          <w:bCs/>
          <w:sz w:val="21"/>
          <w:lang w:val="en-US"/>
        </w:rPr>
      </w:pPr>
      <w:r>
        <w:rPr>
          <w:b/>
        </w:rPr>
        <w:t>Key words</w:t>
      </w:r>
      <w:r>
        <w:rPr>
          <w:rFonts w:hint="eastAsia"/>
          <w:b/>
        </w:rPr>
        <w:t>：</w:t>
      </w:r>
      <w:r>
        <w:rPr>
          <w:rStyle w:val="142"/>
          <w:rFonts w:hint="eastAsia"/>
          <w:bCs/>
        </w:rPr>
        <w:t>Tourism information</w:t>
      </w:r>
      <w:r>
        <w:rPr>
          <w:rStyle w:val="142"/>
          <w:bCs/>
        </w:rPr>
        <w:t>;</w:t>
      </w:r>
      <w:r>
        <w:rPr>
          <w:rStyle w:val="142"/>
          <w:rFonts w:hint="eastAsia"/>
          <w:bCs/>
          <w:lang w:val="en-US"/>
        </w:rPr>
        <w:t>B/S</w:t>
      </w:r>
      <w:r>
        <w:rPr>
          <w:rStyle w:val="142"/>
          <w:rFonts w:hint="eastAsia"/>
          <w:bCs/>
        </w:rPr>
        <w:t>;</w:t>
      </w:r>
      <w:r>
        <w:rPr>
          <w:rStyle w:val="142"/>
          <w:rFonts w:hint="eastAsia"/>
          <w:bCs/>
          <w:lang w:val="en-US"/>
        </w:rPr>
        <w:t>VUE</w:t>
      </w:r>
      <w:r>
        <w:rPr>
          <w:rStyle w:val="142"/>
          <w:rFonts w:hint="eastAsia"/>
          <w:bCs/>
        </w:rPr>
        <w:t>;</w:t>
      </w:r>
      <w:r>
        <w:rPr>
          <w:rStyle w:val="142"/>
          <w:rFonts w:hint="eastAsia"/>
          <w:bCs/>
          <w:lang w:val="en-US"/>
        </w:rPr>
        <w:t>PHP</w:t>
      </w:r>
    </w:p>
    <w:p>
      <w:pPr>
        <w:ind w:firstLine="480"/>
      </w:pPr>
    </w:p>
    <w:p>
      <w:pPr>
        <w:ind w:firstLine="480"/>
      </w:pPr>
    </w:p>
    <w:p>
      <w:pPr>
        <w:ind w:firstLine="480"/>
        <w:sectPr>
          <w:headerReference r:id="rId10" w:type="default"/>
          <w:footerReference r:id="rId11" w:type="default"/>
          <w:pgSz w:w="11906" w:h="16838"/>
          <w:pgMar w:top="1985" w:right="1418" w:bottom="1418" w:left="1418" w:header="851" w:footer="851" w:gutter="0"/>
          <w:pgNumType w:fmt="upperRoman"/>
          <w:cols w:space="720" w:num="1"/>
          <w:docGrid w:type="lines" w:linePitch="318" w:charSpace="0"/>
        </w:sectPr>
      </w:pPr>
    </w:p>
    <w:p>
      <w:pPr>
        <w:pStyle w:val="122"/>
      </w:pPr>
      <w:r>
        <w:rPr>
          <w:rFonts w:hint="eastAsia"/>
        </w:rPr>
        <w:t>目</w:t>
      </w:r>
      <w:r>
        <w:t xml:space="preserve"> </w:t>
      </w:r>
      <w:r>
        <w:rPr>
          <w:rFonts w:hint="eastAsia"/>
        </w:rPr>
        <w:t>录</w:t>
      </w:r>
    </w:p>
    <w:p>
      <w:pPr>
        <w:pStyle w:val="59"/>
        <w:tabs>
          <w:tab w:val="right" w:leader="dot" w:pos="9060"/>
        </w:tabs>
        <w:rPr>
          <w:rFonts w:ascii="Calibri" w:hAnsi="Calibri"/>
          <w:sz w:val="21"/>
          <w:szCs w:val="22"/>
        </w:rPr>
      </w:pPr>
      <w:r>
        <w:fldChar w:fldCharType="begin"/>
      </w:r>
      <w:r>
        <w:instrText xml:space="preserve"> TOC \o "1-3" \h \z \u </w:instrText>
      </w:r>
      <w:r>
        <w:fldChar w:fldCharType="separate"/>
      </w:r>
      <w:r>
        <w:fldChar w:fldCharType="begin"/>
      </w:r>
      <w:r>
        <w:rPr>
          <w:rStyle w:val="93"/>
        </w:rPr>
        <w:instrText xml:space="preserve"> </w:instrText>
      </w:r>
      <w:r>
        <w:instrText xml:space="preserve">HYPERLINK \l "_Toc8293392"</w:instrText>
      </w:r>
      <w:r>
        <w:rPr>
          <w:rStyle w:val="93"/>
        </w:rPr>
        <w:instrText xml:space="preserve"> </w:instrText>
      </w:r>
      <w:r>
        <w:fldChar w:fldCharType="separate"/>
      </w:r>
      <w:r>
        <w:rPr>
          <w:rStyle w:val="93"/>
          <w:rFonts w:hint="eastAsia"/>
        </w:rPr>
        <w:t>绪</w:t>
      </w:r>
      <w:r>
        <w:rPr>
          <w:rStyle w:val="93"/>
        </w:rPr>
        <w:t xml:space="preserve"> </w:t>
      </w:r>
      <w:r>
        <w:rPr>
          <w:rStyle w:val="93"/>
          <w:rFonts w:hint="eastAsia"/>
        </w:rPr>
        <w:t>论</w:t>
      </w:r>
      <w:r>
        <w:tab/>
      </w:r>
      <w:r>
        <w:fldChar w:fldCharType="begin"/>
      </w:r>
      <w:r>
        <w:instrText xml:space="preserve"> PAGEREF _Toc8293392 \h </w:instrText>
      </w:r>
      <w:r>
        <w:fldChar w:fldCharType="separate"/>
      </w:r>
      <w:r>
        <w:t>1</w:t>
      </w:r>
      <w:r>
        <w:fldChar w:fldCharType="end"/>
      </w:r>
      <w:r>
        <w:fldChar w:fldCharType="end"/>
      </w:r>
    </w:p>
    <w:p>
      <w:pPr>
        <w:pStyle w:val="59"/>
        <w:tabs>
          <w:tab w:val="right" w:leader="dot" w:pos="9060"/>
        </w:tabs>
        <w:rPr>
          <w:rFonts w:ascii="Calibri" w:hAnsi="Calibri"/>
          <w:sz w:val="21"/>
          <w:szCs w:val="22"/>
        </w:rPr>
      </w:pPr>
      <w:r>
        <w:fldChar w:fldCharType="begin"/>
      </w:r>
      <w:r>
        <w:rPr>
          <w:rStyle w:val="93"/>
        </w:rPr>
        <w:instrText xml:space="preserve"> </w:instrText>
      </w:r>
      <w:r>
        <w:instrText xml:space="preserve">HYPERLINK \l "_Toc8293393"</w:instrText>
      </w:r>
      <w:r>
        <w:rPr>
          <w:rStyle w:val="93"/>
        </w:rPr>
        <w:instrText xml:space="preserve"> </w:instrText>
      </w:r>
      <w:r>
        <w:fldChar w:fldCharType="separate"/>
      </w:r>
      <w:r>
        <w:rPr>
          <w:rStyle w:val="93"/>
        </w:rPr>
        <w:t xml:space="preserve">1 </w:t>
      </w:r>
      <w:r>
        <w:rPr>
          <w:rStyle w:val="93"/>
          <w:rFonts w:hint="eastAsia"/>
        </w:rPr>
        <w:t>系统开发平台及理论基础</w:t>
      </w:r>
      <w:r>
        <w:tab/>
      </w:r>
      <w:r>
        <w:fldChar w:fldCharType="begin"/>
      </w:r>
      <w:r>
        <w:instrText xml:space="preserve"> PAGEREF _Toc8293393 \h </w:instrText>
      </w:r>
      <w:r>
        <w:fldChar w:fldCharType="separate"/>
      </w:r>
      <w:r>
        <w:t>4</w:t>
      </w:r>
      <w:r>
        <w:fldChar w:fldCharType="end"/>
      </w:r>
      <w:r>
        <w:fldChar w:fldCharType="end"/>
      </w:r>
    </w:p>
    <w:p>
      <w:pPr>
        <w:pStyle w:val="74"/>
        <w:tabs>
          <w:tab w:val="right" w:leader="dot" w:pos="9060"/>
        </w:tabs>
        <w:ind w:left="480"/>
        <w:rPr>
          <w:rFonts w:ascii="Calibri" w:hAnsi="Calibri"/>
          <w:sz w:val="21"/>
          <w:szCs w:val="22"/>
        </w:rPr>
      </w:pPr>
      <w:r>
        <w:fldChar w:fldCharType="begin"/>
      </w:r>
      <w:r>
        <w:rPr>
          <w:rStyle w:val="93"/>
        </w:rPr>
        <w:instrText xml:space="preserve"> </w:instrText>
      </w:r>
      <w:r>
        <w:instrText xml:space="preserve">HYPERLINK \l "_Toc8293394"</w:instrText>
      </w:r>
      <w:r>
        <w:rPr>
          <w:rStyle w:val="93"/>
        </w:rPr>
        <w:instrText xml:space="preserve"> </w:instrText>
      </w:r>
      <w:r>
        <w:fldChar w:fldCharType="separate"/>
      </w:r>
      <w:r>
        <w:rPr>
          <w:rStyle w:val="93"/>
        </w:rPr>
        <w:t xml:space="preserve">1.1 </w:t>
      </w:r>
      <w:r>
        <w:rPr>
          <w:rStyle w:val="93"/>
          <w:rFonts w:hint="eastAsia"/>
        </w:rPr>
        <w:t>开发工具与环境简介</w:t>
      </w:r>
      <w:r>
        <w:tab/>
      </w:r>
      <w:r>
        <w:fldChar w:fldCharType="begin"/>
      </w:r>
      <w:r>
        <w:instrText xml:space="preserve"> PAGEREF _Toc8293394 \h </w:instrText>
      </w:r>
      <w:r>
        <w:fldChar w:fldCharType="separate"/>
      </w:r>
      <w:r>
        <w:t>4</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"_Toc8293395"</w:instrText>
      </w:r>
      <w:r>
        <w:rPr>
          <w:rStyle w:val="93"/>
        </w:rPr>
        <w:instrText xml:space="preserve"> </w:instrText>
      </w:r>
      <w:r>
        <w:fldChar w:fldCharType="separate"/>
      </w:r>
      <w:r>
        <w:rPr>
          <w:rStyle w:val="93"/>
        </w:rPr>
        <w:t>1.1.1 MyEclipse</w:t>
      </w:r>
      <w:r>
        <w:tab/>
      </w:r>
      <w:r>
        <w:fldChar w:fldCharType="begin"/>
      </w:r>
      <w:r>
        <w:instrText xml:space="preserve"> PAGEREF _Toc8293395 \h </w:instrText>
      </w:r>
      <w:r>
        <w:fldChar w:fldCharType="separate"/>
      </w:r>
      <w:r>
        <w:t>4</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"_Toc8293396"</w:instrText>
      </w:r>
      <w:r>
        <w:rPr>
          <w:rStyle w:val="93"/>
        </w:rPr>
        <w:instrText xml:space="preserve"> </w:instrText>
      </w:r>
      <w:r>
        <w:fldChar w:fldCharType="separate"/>
      </w:r>
      <w:r>
        <w:rPr>
          <w:rStyle w:val="93"/>
        </w:rPr>
        <w:t>1.1.2 SSM</w:t>
      </w:r>
      <w:r>
        <w:rPr>
          <w:rStyle w:val="93"/>
          <w:rFonts w:hint="eastAsia"/>
        </w:rPr>
        <w:t>框架集</w:t>
      </w:r>
      <w:r>
        <w:tab/>
      </w:r>
      <w:r>
        <w:fldChar w:fldCharType="begin"/>
      </w:r>
      <w:r>
        <w:instrText xml:space="preserve"> PAGEREF _Toc8293396 \h </w:instrText>
      </w:r>
      <w:r>
        <w:fldChar w:fldCharType="separate"/>
      </w:r>
      <w:r>
        <w:t>4</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"_Toc8293397"</w:instrText>
      </w:r>
      <w:r>
        <w:rPr>
          <w:rStyle w:val="93"/>
        </w:rPr>
        <w:instrText xml:space="preserve"> </w:instrText>
      </w:r>
      <w:r>
        <w:fldChar w:fldCharType="separate"/>
      </w:r>
      <w:r>
        <w:rPr>
          <w:rStyle w:val="93"/>
        </w:rPr>
        <w:t>1.1.3 MySQL</w:t>
      </w:r>
      <w:r>
        <w:tab/>
      </w:r>
      <w:r>
        <w:fldChar w:fldCharType="begin"/>
      </w:r>
      <w:r>
        <w:instrText xml:space="preserve"> PAGEREF _Toc8293397 \h </w:instrText>
      </w:r>
      <w:r>
        <w:fldChar w:fldCharType="separate"/>
      </w:r>
      <w:r>
        <w:t>4</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"_Toc8293398"</w:instrText>
      </w:r>
      <w:r>
        <w:rPr>
          <w:rStyle w:val="93"/>
        </w:rPr>
        <w:instrText xml:space="preserve"> </w:instrText>
      </w:r>
      <w:r>
        <w:fldChar w:fldCharType="separate"/>
      </w:r>
      <w:r>
        <w:rPr>
          <w:rStyle w:val="93"/>
        </w:rPr>
        <w:t>1.1.4 Ajax</w:t>
      </w:r>
      <w:r>
        <w:tab/>
      </w:r>
      <w:r>
        <w:fldChar w:fldCharType="begin"/>
      </w:r>
      <w:r>
        <w:instrText xml:space="preserve"> PAGEREF _Toc8293398 \h </w:instrText>
      </w:r>
      <w:r>
        <w:fldChar w:fldCharType="separate"/>
      </w:r>
      <w:r>
        <w:t>5</w:t>
      </w:r>
      <w:r>
        <w:fldChar w:fldCharType="end"/>
      </w:r>
      <w:r>
        <w:fldChar w:fldCharType="end"/>
      </w:r>
    </w:p>
    <w:p>
      <w:pPr>
        <w:pStyle w:val="59"/>
        <w:tabs>
          <w:tab w:val="right" w:leader="dot" w:pos="9060"/>
        </w:tabs>
        <w:rPr>
          <w:rFonts w:ascii="Calibri" w:hAnsi="Calibri"/>
          <w:sz w:val="21"/>
          <w:szCs w:val="22"/>
        </w:rPr>
      </w:pPr>
      <w:r>
        <w:fldChar w:fldCharType="begin"/>
      </w:r>
      <w:r>
        <w:rPr>
          <w:rStyle w:val="93"/>
        </w:rPr>
        <w:instrText xml:space="preserve"> </w:instrText>
      </w:r>
      <w:r>
        <w:instrText xml:space="preserve">HYPERLINK \l "_Toc8293399"</w:instrText>
      </w:r>
      <w:r>
        <w:rPr>
          <w:rStyle w:val="93"/>
        </w:rPr>
        <w:instrText xml:space="preserve"> </w:instrText>
      </w:r>
      <w:r>
        <w:fldChar w:fldCharType="separate"/>
      </w:r>
      <w:r>
        <w:rPr>
          <w:rStyle w:val="93"/>
        </w:rPr>
        <w:t xml:space="preserve">2 </w:t>
      </w:r>
      <w:r>
        <w:rPr>
          <w:rStyle w:val="93"/>
          <w:rFonts w:hint="eastAsia"/>
        </w:rPr>
        <w:t>系统可行性分析与需求分析</w:t>
      </w:r>
      <w:r>
        <w:tab/>
      </w:r>
      <w:r>
        <w:fldChar w:fldCharType="begin"/>
      </w:r>
      <w:r>
        <w:instrText xml:space="preserve"> PAGEREF _Toc8293399 \h </w:instrText>
      </w:r>
      <w:r>
        <w:fldChar w:fldCharType="separate"/>
      </w:r>
      <w:r>
        <w:t>6</w:t>
      </w:r>
      <w:r>
        <w:fldChar w:fldCharType="end"/>
      </w:r>
      <w:r>
        <w:fldChar w:fldCharType="end"/>
      </w:r>
    </w:p>
    <w:p>
      <w:pPr>
        <w:pStyle w:val="74"/>
        <w:tabs>
          <w:tab w:val="right" w:leader="dot" w:pos="9060"/>
        </w:tabs>
        <w:ind w:left="480"/>
        <w:rPr>
          <w:rFonts w:ascii="Calibri" w:hAnsi="Calibri"/>
          <w:sz w:val="21"/>
          <w:szCs w:val="22"/>
        </w:rPr>
      </w:pPr>
      <w:r>
        <w:fldChar w:fldCharType="begin"/>
      </w:r>
      <w:r>
        <w:rPr>
          <w:rStyle w:val="93"/>
        </w:rPr>
        <w:instrText xml:space="preserve"> </w:instrText>
      </w:r>
      <w:r>
        <w:instrText xml:space="preserve">HYPERLINK \l "_Toc8293400"</w:instrText>
      </w:r>
      <w:r>
        <w:rPr>
          <w:rStyle w:val="93"/>
        </w:rPr>
        <w:instrText xml:space="preserve"> </w:instrText>
      </w:r>
      <w:r>
        <w:fldChar w:fldCharType="separate"/>
      </w:r>
      <w:r>
        <w:rPr>
          <w:rStyle w:val="93"/>
        </w:rPr>
        <w:t xml:space="preserve">2.1 </w:t>
      </w:r>
      <w:r>
        <w:rPr>
          <w:rStyle w:val="93"/>
          <w:rFonts w:hint="eastAsia"/>
        </w:rPr>
        <w:t>系统概述</w:t>
      </w:r>
      <w:r>
        <w:tab/>
      </w:r>
      <w:r>
        <w:fldChar w:fldCharType="begin"/>
      </w:r>
      <w:r>
        <w:instrText xml:space="preserve"> PAGEREF _Toc8293400 \h </w:instrText>
      </w:r>
      <w:r>
        <w:fldChar w:fldCharType="separate"/>
      </w:r>
      <w:r>
        <w:t>6</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"_Toc8293401"</w:instrText>
      </w:r>
      <w:r>
        <w:rPr>
          <w:rStyle w:val="93"/>
        </w:rPr>
        <w:instrText xml:space="preserve"> </w:instrText>
      </w:r>
      <w:r>
        <w:fldChar w:fldCharType="separate"/>
      </w:r>
      <w:r>
        <w:rPr>
          <w:rStyle w:val="93"/>
        </w:rPr>
        <w:t xml:space="preserve">2.1.1 </w:t>
      </w:r>
      <w:r>
        <w:rPr>
          <w:rStyle w:val="93"/>
          <w:rFonts w:hint="eastAsia"/>
        </w:rPr>
        <w:t>系统目标</w:t>
      </w:r>
      <w:r>
        <w:tab/>
      </w:r>
      <w:r>
        <w:fldChar w:fldCharType="begin"/>
      </w:r>
      <w:r>
        <w:instrText xml:space="preserve"> PAGEREF _Toc8293401 \h </w:instrText>
      </w:r>
      <w:r>
        <w:fldChar w:fldCharType="separate"/>
      </w:r>
      <w:r>
        <w:t>6</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"_Toc8293402"</w:instrText>
      </w:r>
      <w:r>
        <w:rPr>
          <w:rStyle w:val="93"/>
        </w:rPr>
        <w:instrText xml:space="preserve"> </w:instrText>
      </w:r>
      <w:r>
        <w:fldChar w:fldCharType="separate"/>
      </w:r>
      <w:r>
        <w:rPr>
          <w:rStyle w:val="93"/>
        </w:rPr>
        <w:t xml:space="preserve">2.1.2 </w:t>
      </w:r>
      <w:r>
        <w:rPr>
          <w:rStyle w:val="93"/>
          <w:rFonts w:hint="eastAsia"/>
        </w:rPr>
        <w:t>系统用户</w:t>
      </w:r>
      <w:r>
        <w:tab/>
      </w:r>
      <w:r>
        <w:fldChar w:fldCharType="begin"/>
      </w:r>
      <w:r>
        <w:instrText xml:space="preserve"> PAGEREF _Toc8293402 \h </w:instrText>
      </w:r>
      <w:r>
        <w:fldChar w:fldCharType="separate"/>
      </w:r>
      <w:r>
        <w:t>6</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"_Toc8293403"</w:instrText>
      </w:r>
      <w:r>
        <w:rPr>
          <w:rStyle w:val="93"/>
        </w:rPr>
        <w:instrText xml:space="preserve"> </w:instrText>
      </w:r>
      <w:r>
        <w:fldChar w:fldCharType="separate"/>
      </w:r>
      <w:r>
        <w:rPr>
          <w:rStyle w:val="93"/>
        </w:rPr>
        <w:t xml:space="preserve">2.1.3 </w:t>
      </w:r>
      <w:r>
        <w:rPr>
          <w:rStyle w:val="93"/>
          <w:rFonts w:hint="eastAsia"/>
        </w:rPr>
        <w:t>系统业务流程分析</w:t>
      </w:r>
      <w:r>
        <w:tab/>
      </w:r>
      <w:r>
        <w:fldChar w:fldCharType="begin"/>
      </w:r>
      <w:r>
        <w:instrText xml:space="preserve"> PAGEREF _Toc8293403 \h </w:instrText>
      </w:r>
      <w:r>
        <w:fldChar w:fldCharType="separate"/>
      </w:r>
      <w:r>
        <w:t>6</w:t>
      </w:r>
      <w:r>
        <w:fldChar w:fldCharType="end"/>
      </w:r>
      <w:r>
        <w:fldChar w:fldCharType="end"/>
      </w:r>
    </w:p>
    <w:p>
      <w:pPr>
        <w:pStyle w:val="74"/>
        <w:tabs>
          <w:tab w:val="right" w:leader="dot" w:pos="9060"/>
        </w:tabs>
        <w:ind w:left="480"/>
        <w:rPr>
          <w:rFonts w:ascii="Calibri" w:hAnsi="Calibri"/>
          <w:sz w:val="21"/>
          <w:szCs w:val="22"/>
        </w:rPr>
      </w:pPr>
      <w:r>
        <w:fldChar w:fldCharType="begin"/>
      </w:r>
      <w:r>
        <w:rPr>
          <w:rStyle w:val="93"/>
        </w:rPr>
        <w:instrText xml:space="preserve"> </w:instrText>
      </w:r>
      <w:r>
        <w:instrText xml:space="preserve">HYPERLINK \l "_Toc8293404"</w:instrText>
      </w:r>
      <w:r>
        <w:rPr>
          <w:rStyle w:val="93"/>
        </w:rPr>
        <w:instrText xml:space="preserve"> </w:instrText>
      </w:r>
      <w:r>
        <w:fldChar w:fldCharType="separate"/>
      </w:r>
      <w:r>
        <w:rPr>
          <w:rStyle w:val="93"/>
        </w:rPr>
        <w:t xml:space="preserve">2.2 </w:t>
      </w:r>
      <w:r>
        <w:rPr>
          <w:rStyle w:val="93"/>
          <w:rFonts w:hint="eastAsia"/>
        </w:rPr>
        <w:t>需求分析</w:t>
      </w:r>
      <w:r>
        <w:tab/>
      </w:r>
      <w:r>
        <w:fldChar w:fldCharType="begin"/>
      </w:r>
      <w:r>
        <w:instrText xml:space="preserve"> PAGEREF _Toc8293404 \h </w:instrText>
      </w:r>
      <w:r>
        <w:fldChar w:fldCharType="separate"/>
      </w:r>
      <w:r>
        <w:t>9</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"_Toc8293405"</w:instrText>
      </w:r>
      <w:r>
        <w:rPr>
          <w:rStyle w:val="93"/>
        </w:rPr>
        <w:instrText xml:space="preserve"> </w:instrText>
      </w:r>
      <w:r>
        <w:fldChar w:fldCharType="separate"/>
      </w:r>
      <w:r>
        <w:rPr>
          <w:rStyle w:val="93"/>
        </w:rPr>
        <w:t xml:space="preserve">2.2.1 </w:t>
      </w:r>
      <w:r>
        <w:rPr>
          <w:rStyle w:val="93"/>
          <w:rFonts w:hint="eastAsia"/>
        </w:rPr>
        <w:t>功能需求</w:t>
      </w:r>
      <w:r>
        <w:tab/>
      </w:r>
      <w:r>
        <w:fldChar w:fldCharType="begin"/>
      </w:r>
      <w:r>
        <w:instrText xml:space="preserve"> PAGEREF _Toc8293405 \h </w:instrText>
      </w:r>
      <w:r>
        <w:fldChar w:fldCharType="separate"/>
      </w:r>
      <w:r>
        <w:t>9</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"_Toc8293406"</w:instrText>
      </w:r>
      <w:r>
        <w:rPr>
          <w:rStyle w:val="93"/>
        </w:rPr>
        <w:instrText xml:space="preserve"> </w:instrText>
      </w:r>
      <w:r>
        <w:fldChar w:fldCharType="separate"/>
      </w:r>
      <w:r>
        <w:rPr>
          <w:rStyle w:val="93"/>
        </w:rPr>
        <w:t xml:space="preserve">2.2.2 </w:t>
      </w:r>
      <w:r>
        <w:rPr>
          <w:rStyle w:val="93"/>
          <w:rFonts w:hint="eastAsia"/>
        </w:rPr>
        <w:t>性能需求</w:t>
      </w:r>
      <w:r>
        <w:tab/>
      </w:r>
      <w:r>
        <w:fldChar w:fldCharType="begin"/>
      </w:r>
      <w:r>
        <w:instrText xml:space="preserve"> PAGEREF _Toc8293406 \h </w:instrText>
      </w:r>
      <w:r>
        <w:fldChar w:fldCharType="separate"/>
      </w:r>
      <w:r>
        <w:t>11</w:t>
      </w:r>
      <w:r>
        <w:fldChar w:fldCharType="end"/>
      </w:r>
      <w:r>
        <w:fldChar w:fldCharType="end"/>
      </w:r>
    </w:p>
    <w:p>
      <w:pPr>
        <w:pStyle w:val="74"/>
        <w:tabs>
          <w:tab w:val="right" w:leader="dot" w:pos="9060"/>
        </w:tabs>
        <w:ind w:left="480"/>
        <w:rPr>
          <w:rFonts w:ascii="Calibri" w:hAnsi="Calibri"/>
          <w:sz w:val="21"/>
          <w:szCs w:val="22"/>
        </w:rPr>
      </w:pPr>
      <w:r>
        <w:fldChar w:fldCharType="begin"/>
      </w:r>
      <w:r>
        <w:rPr>
          <w:rStyle w:val="93"/>
        </w:rPr>
        <w:instrText xml:space="preserve"> </w:instrText>
      </w:r>
      <w:r>
        <w:instrText xml:space="preserve">HYPERLINK \l "_Toc8293407"</w:instrText>
      </w:r>
      <w:r>
        <w:rPr>
          <w:rStyle w:val="93"/>
        </w:rPr>
        <w:instrText xml:space="preserve"> </w:instrText>
      </w:r>
      <w:r>
        <w:fldChar w:fldCharType="separate"/>
      </w:r>
      <w:r>
        <w:rPr>
          <w:rStyle w:val="93"/>
        </w:rPr>
        <w:t xml:space="preserve">2.3 </w:t>
      </w:r>
      <w:r>
        <w:rPr>
          <w:rStyle w:val="93"/>
          <w:rFonts w:hint="eastAsia"/>
        </w:rPr>
        <w:t>可行性分析</w:t>
      </w:r>
      <w:r>
        <w:tab/>
      </w:r>
      <w:r>
        <w:fldChar w:fldCharType="begin"/>
      </w:r>
      <w:r>
        <w:instrText xml:space="preserve"> PAGEREF _Toc8293407 \h </w:instrText>
      </w:r>
      <w:r>
        <w:fldChar w:fldCharType="separate"/>
      </w:r>
      <w:r>
        <w:t>12</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"_Toc8293408"</w:instrText>
      </w:r>
      <w:r>
        <w:rPr>
          <w:rStyle w:val="93"/>
        </w:rPr>
        <w:instrText xml:space="preserve"> </w:instrText>
      </w:r>
      <w:r>
        <w:fldChar w:fldCharType="separate"/>
      </w:r>
      <w:r>
        <w:rPr>
          <w:rStyle w:val="93"/>
        </w:rPr>
        <w:t xml:space="preserve">2.3.1 </w:t>
      </w:r>
      <w:r>
        <w:rPr>
          <w:rStyle w:val="93"/>
          <w:rFonts w:hint="eastAsia"/>
        </w:rPr>
        <w:t>技术可行性</w:t>
      </w:r>
      <w:r>
        <w:tab/>
      </w:r>
      <w:r>
        <w:fldChar w:fldCharType="begin"/>
      </w:r>
      <w:r>
        <w:instrText xml:space="preserve"> PAGEREF _Toc8293408 \h </w:instrText>
      </w:r>
      <w:r>
        <w:fldChar w:fldCharType="separate"/>
      </w:r>
      <w:r>
        <w:t>12</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"_Toc8293409"</w:instrText>
      </w:r>
      <w:r>
        <w:rPr>
          <w:rStyle w:val="93"/>
        </w:rPr>
        <w:instrText xml:space="preserve"> </w:instrText>
      </w:r>
      <w:r>
        <w:fldChar w:fldCharType="separate"/>
      </w:r>
      <w:r>
        <w:rPr>
          <w:rStyle w:val="93"/>
        </w:rPr>
        <w:t xml:space="preserve">2.3.2 </w:t>
      </w:r>
      <w:r>
        <w:rPr>
          <w:rStyle w:val="93"/>
          <w:rFonts w:hint="eastAsia"/>
        </w:rPr>
        <w:t>经济可行性</w:t>
      </w:r>
      <w:r>
        <w:tab/>
      </w:r>
      <w:r>
        <w:fldChar w:fldCharType="begin"/>
      </w:r>
      <w:r>
        <w:instrText xml:space="preserve"> PAGEREF _Toc8293409 \h </w:instrText>
      </w:r>
      <w:r>
        <w:fldChar w:fldCharType="separate"/>
      </w:r>
      <w:r>
        <w:t>12</w:t>
      </w:r>
      <w:r>
        <w:fldChar w:fldCharType="end"/>
      </w:r>
      <w:r>
        <w:fldChar w:fldCharType="end"/>
      </w:r>
    </w:p>
    <w:p>
      <w:pPr>
        <w:pStyle w:val="59"/>
        <w:tabs>
          <w:tab w:val="right" w:leader="dot" w:pos="9060"/>
        </w:tabs>
        <w:rPr>
          <w:rFonts w:ascii="Calibri" w:hAnsi="Calibri"/>
          <w:sz w:val="21"/>
          <w:szCs w:val="22"/>
        </w:rPr>
      </w:pPr>
      <w:r>
        <w:fldChar w:fldCharType="begin"/>
      </w:r>
      <w:r>
        <w:rPr>
          <w:rStyle w:val="93"/>
        </w:rPr>
        <w:instrText xml:space="preserve"> </w:instrText>
      </w:r>
      <w:r>
        <w:instrText xml:space="preserve">HYPERLINK \l "_Toc8293410"</w:instrText>
      </w:r>
      <w:r>
        <w:rPr>
          <w:rStyle w:val="93"/>
        </w:rPr>
        <w:instrText xml:space="preserve"> </w:instrText>
      </w:r>
      <w:r>
        <w:fldChar w:fldCharType="separate"/>
      </w:r>
      <w:r>
        <w:rPr>
          <w:rStyle w:val="93"/>
        </w:rPr>
        <w:t xml:space="preserve">3 </w:t>
      </w:r>
      <w:r>
        <w:rPr>
          <w:rStyle w:val="93"/>
          <w:rFonts w:hint="eastAsia"/>
        </w:rPr>
        <w:t>系统设计</w:t>
      </w:r>
      <w:r>
        <w:tab/>
      </w:r>
      <w:r>
        <w:fldChar w:fldCharType="begin"/>
      </w:r>
      <w:r>
        <w:instrText xml:space="preserve"> PAGEREF _Toc8293410 \h </w:instrText>
      </w:r>
      <w:r>
        <w:fldChar w:fldCharType="separate"/>
      </w:r>
      <w:r>
        <w:t>13</w:t>
      </w:r>
      <w:r>
        <w:fldChar w:fldCharType="end"/>
      </w:r>
      <w:r>
        <w:fldChar w:fldCharType="end"/>
      </w:r>
    </w:p>
    <w:p>
      <w:pPr>
        <w:pStyle w:val="74"/>
        <w:tabs>
          <w:tab w:val="right" w:leader="dot" w:pos="9060"/>
        </w:tabs>
        <w:ind w:left="480"/>
        <w:rPr>
          <w:rFonts w:ascii="Calibri" w:hAnsi="Calibri"/>
          <w:sz w:val="21"/>
          <w:szCs w:val="22"/>
        </w:rPr>
      </w:pPr>
      <w:r>
        <w:fldChar w:fldCharType="begin"/>
      </w:r>
      <w:r>
        <w:rPr>
          <w:rStyle w:val="93"/>
        </w:rPr>
        <w:instrText xml:space="preserve"> </w:instrText>
      </w:r>
      <w:r>
        <w:instrText xml:space="preserve">HYPERLINK \l "_Toc8293411"</w:instrText>
      </w:r>
      <w:r>
        <w:rPr>
          <w:rStyle w:val="93"/>
        </w:rPr>
        <w:instrText xml:space="preserve"> </w:instrText>
      </w:r>
      <w:r>
        <w:fldChar w:fldCharType="separate"/>
      </w:r>
      <w:r>
        <w:rPr>
          <w:rStyle w:val="93"/>
        </w:rPr>
        <w:t xml:space="preserve">3.1 </w:t>
      </w:r>
      <w:r>
        <w:rPr>
          <w:rStyle w:val="93"/>
          <w:rFonts w:hint="eastAsia"/>
        </w:rPr>
        <w:t>系统结构设计</w:t>
      </w:r>
      <w:r>
        <w:tab/>
      </w:r>
      <w:r>
        <w:fldChar w:fldCharType="begin"/>
      </w:r>
      <w:r>
        <w:instrText xml:space="preserve"> PAGEREF _Toc8293411 \h </w:instrText>
      </w:r>
      <w:r>
        <w:fldChar w:fldCharType="separate"/>
      </w:r>
      <w:r>
        <w:t>13</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"_Toc8293412"</w:instrText>
      </w:r>
      <w:r>
        <w:rPr>
          <w:rStyle w:val="93"/>
        </w:rPr>
        <w:instrText xml:space="preserve"> </w:instrText>
      </w:r>
      <w:r>
        <w:fldChar w:fldCharType="separate"/>
      </w:r>
      <w:r>
        <w:rPr>
          <w:rStyle w:val="93"/>
        </w:rPr>
        <w:t xml:space="preserve">3.1.1 </w:t>
      </w:r>
      <w:r>
        <w:rPr>
          <w:rStyle w:val="93"/>
          <w:rFonts w:hint="eastAsia"/>
        </w:rPr>
        <w:t>系统架构设计</w:t>
      </w:r>
      <w:r>
        <w:tab/>
      </w:r>
      <w:r>
        <w:fldChar w:fldCharType="begin"/>
      </w:r>
      <w:r>
        <w:instrText xml:space="preserve"> PAGEREF _Toc8293412 \h </w:instrText>
      </w:r>
      <w:r>
        <w:fldChar w:fldCharType="separate"/>
      </w:r>
      <w:r>
        <w:t>13</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"_Toc8293413"</w:instrText>
      </w:r>
      <w:r>
        <w:rPr>
          <w:rStyle w:val="93"/>
        </w:rPr>
        <w:instrText xml:space="preserve"> </w:instrText>
      </w:r>
      <w:r>
        <w:fldChar w:fldCharType="separate"/>
      </w:r>
      <w:r>
        <w:rPr>
          <w:rStyle w:val="93"/>
        </w:rPr>
        <w:t xml:space="preserve">3.1.2 </w:t>
      </w:r>
      <w:r>
        <w:rPr>
          <w:rStyle w:val="93"/>
          <w:rFonts w:hint="eastAsia"/>
        </w:rPr>
        <w:t>开发框架选择</w:t>
      </w:r>
      <w:r>
        <w:tab/>
      </w:r>
      <w:r>
        <w:fldChar w:fldCharType="begin"/>
      </w:r>
      <w:r>
        <w:instrText xml:space="preserve"> PAGEREF _Toc8293413 \h </w:instrText>
      </w:r>
      <w:r>
        <w:fldChar w:fldCharType="separate"/>
      </w:r>
      <w:r>
        <w:t>14</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"_Toc8293414"</w:instrText>
      </w:r>
      <w:r>
        <w:rPr>
          <w:rStyle w:val="93"/>
        </w:rPr>
        <w:instrText xml:space="preserve"> </w:instrText>
      </w:r>
      <w:r>
        <w:fldChar w:fldCharType="separate"/>
      </w:r>
      <w:r>
        <w:rPr>
          <w:rStyle w:val="93"/>
        </w:rPr>
        <w:t xml:space="preserve">3.1.3 </w:t>
      </w:r>
      <w:r>
        <w:rPr>
          <w:rStyle w:val="93"/>
          <w:rFonts w:hint="eastAsia"/>
        </w:rPr>
        <w:t>系统功能结构设计</w:t>
      </w:r>
      <w:r>
        <w:tab/>
      </w:r>
      <w:r>
        <w:fldChar w:fldCharType="begin"/>
      </w:r>
      <w:r>
        <w:instrText xml:space="preserve"> PAGEREF _Toc8293414 \h </w:instrText>
      </w:r>
      <w:r>
        <w:fldChar w:fldCharType="separate"/>
      </w:r>
      <w:r>
        <w:t>14</w:t>
      </w:r>
      <w:r>
        <w:fldChar w:fldCharType="end"/>
      </w:r>
      <w:r>
        <w:fldChar w:fldCharType="end"/>
      </w:r>
    </w:p>
    <w:p>
      <w:pPr>
        <w:pStyle w:val="74"/>
        <w:tabs>
          <w:tab w:val="right" w:leader="dot" w:pos="9060"/>
        </w:tabs>
        <w:ind w:left="480"/>
        <w:rPr>
          <w:rFonts w:ascii="Calibri" w:hAnsi="Calibri"/>
          <w:sz w:val="21"/>
          <w:szCs w:val="22"/>
        </w:rPr>
      </w:pPr>
      <w:r>
        <w:fldChar w:fldCharType="begin"/>
      </w:r>
      <w:r>
        <w:rPr>
          <w:rStyle w:val="93"/>
        </w:rPr>
        <w:instrText xml:space="preserve"> </w:instrText>
      </w:r>
      <w:r>
        <w:instrText xml:space="preserve">HYPERLINK \l "_Toc8293415"</w:instrText>
      </w:r>
      <w:r>
        <w:rPr>
          <w:rStyle w:val="93"/>
        </w:rPr>
        <w:instrText xml:space="preserve"> </w:instrText>
      </w:r>
      <w:r>
        <w:fldChar w:fldCharType="separate"/>
      </w:r>
      <w:r>
        <w:rPr>
          <w:rStyle w:val="93"/>
        </w:rPr>
        <w:t xml:space="preserve">3.2 </w:t>
      </w:r>
      <w:r>
        <w:rPr>
          <w:rStyle w:val="93"/>
          <w:rFonts w:hint="eastAsia"/>
        </w:rPr>
        <w:t>数据库设计</w:t>
      </w:r>
      <w:r>
        <w:tab/>
      </w:r>
      <w:r>
        <w:fldChar w:fldCharType="begin"/>
      </w:r>
      <w:r>
        <w:instrText xml:space="preserve"> PAGEREF _Toc8293415 \h </w:instrText>
      </w:r>
      <w:r>
        <w:fldChar w:fldCharType="separate"/>
      </w:r>
      <w:r>
        <w:t>18</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"_Toc8293416"</w:instrText>
      </w:r>
      <w:r>
        <w:rPr>
          <w:rStyle w:val="93"/>
        </w:rPr>
        <w:instrText xml:space="preserve"> </w:instrText>
      </w:r>
      <w:r>
        <w:fldChar w:fldCharType="separate"/>
      </w:r>
      <w:r>
        <w:rPr>
          <w:rStyle w:val="93"/>
        </w:rPr>
        <w:t xml:space="preserve">3.2.1 </w:t>
      </w:r>
      <w:r>
        <w:rPr>
          <w:rStyle w:val="93"/>
          <w:rFonts w:hint="eastAsia"/>
        </w:rPr>
        <w:t>概念结构设计</w:t>
      </w:r>
      <w:r>
        <w:tab/>
      </w:r>
      <w:r>
        <w:fldChar w:fldCharType="begin"/>
      </w:r>
      <w:r>
        <w:instrText xml:space="preserve"> PAGEREF _Toc8293416 \h </w:instrText>
      </w:r>
      <w:r>
        <w:fldChar w:fldCharType="separate"/>
      </w:r>
      <w:r>
        <w:t>18</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"_Toc8293417"</w:instrText>
      </w:r>
      <w:r>
        <w:rPr>
          <w:rStyle w:val="93"/>
        </w:rPr>
        <w:instrText xml:space="preserve"> </w:instrText>
      </w:r>
      <w:r>
        <w:fldChar w:fldCharType="separate"/>
      </w:r>
      <w:r>
        <w:rPr>
          <w:rStyle w:val="93"/>
        </w:rPr>
        <w:t xml:space="preserve">3.2.2 </w:t>
      </w:r>
      <w:r>
        <w:rPr>
          <w:rStyle w:val="93"/>
          <w:rFonts w:hint="eastAsia"/>
        </w:rPr>
        <w:t>逻辑结构设计</w:t>
      </w:r>
      <w:r>
        <w:tab/>
      </w:r>
      <w:r>
        <w:fldChar w:fldCharType="begin"/>
      </w:r>
      <w:r>
        <w:instrText xml:space="preserve"> PAGEREF _Toc8293417 \h </w:instrText>
      </w:r>
      <w:r>
        <w:fldChar w:fldCharType="separate"/>
      </w:r>
      <w:r>
        <w:t>19</w:t>
      </w:r>
      <w:r>
        <w:fldChar w:fldCharType="end"/>
      </w:r>
      <w:r>
        <w:fldChar w:fldCharType="end"/>
      </w:r>
    </w:p>
    <w:p>
      <w:pPr>
        <w:pStyle w:val="59"/>
        <w:tabs>
          <w:tab w:val="right" w:leader="dot" w:pos="9060"/>
        </w:tabs>
        <w:rPr>
          <w:rFonts w:ascii="Calibri" w:hAnsi="Calibri"/>
          <w:sz w:val="21"/>
          <w:szCs w:val="22"/>
        </w:rPr>
      </w:pPr>
      <w:r>
        <w:fldChar w:fldCharType="begin"/>
      </w:r>
      <w:r>
        <w:rPr>
          <w:rStyle w:val="93"/>
        </w:rPr>
        <w:instrText xml:space="preserve"> </w:instrText>
      </w:r>
      <w:r>
        <w:instrText xml:space="preserve">HYPERLINK \l "_Toc8293418"</w:instrText>
      </w:r>
      <w:r>
        <w:rPr>
          <w:rStyle w:val="93"/>
        </w:rPr>
        <w:instrText xml:space="preserve"> </w:instrText>
      </w:r>
      <w:r>
        <w:fldChar w:fldCharType="separate"/>
      </w:r>
      <w:r>
        <w:rPr>
          <w:rStyle w:val="93"/>
        </w:rPr>
        <w:t xml:space="preserve">4 </w:t>
      </w:r>
      <w:r>
        <w:rPr>
          <w:rStyle w:val="93"/>
          <w:rFonts w:hint="eastAsia"/>
        </w:rPr>
        <w:t>系统实现</w:t>
      </w:r>
      <w:r>
        <w:tab/>
      </w:r>
      <w:r>
        <w:fldChar w:fldCharType="begin"/>
      </w:r>
      <w:r>
        <w:instrText xml:space="preserve"> PAGEREF _Toc8293418 \h </w:instrText>
      </w:r>
      <w:r>
        <w:fldChar w:fldCharType="separate"/>
      </w:r>
      <w:r>
        <w:t>23</w:t>
      </w:r>
      <w:r>
        <w:fldChar w:fldCharType="end"/>
      </w:r>
      <w:r>
        <w:fldChar w:fldCharType="end"/>
      </w:r>
    </w:p>
    <w:p>
      <w:pPr>
        <w:pStyle w:val="74"/>
        <w:tabs>
          <w:tab w:val="right" w:leader="dot" w:pos="9060"/>
        </w:tabs>
        <w:ind w:left="480"/>
        <w:rPr>
          <w:rFonts w:ascii="Calibri" w:hAnsi="Calibri"/>
          <w:sz w:val="21"/>
          <w:szCs w:val="22"/>
        </w:rPr>
      </w:pPr>
      <w:r>
        <w:fldChar w:fldCharType="begin"/>
      </w:r>
      <w:r>
        <w:rPr>
          <w:rStyle w:val="93"/>
        </w:rPr>
        <w:instrText xml:space="preserve"> </w:instrText>
      </w:r>
      <w:r>
        <w:instrText xml:space="preserve">HYPERLINK \l "_Toc8293419"</w:instrText>
      </w:r>
      <w:r>
        <w:rPr>
          <w:rStyle w:val="93"/>
        </w:rPr>
        <w:instrText xml:space="preserve"> </w:instrText>
      </w:r>
      <w:r>
        <w:fldChar w:fldCharType="separate"/>
      </w:r>
      <w:r>
        <w:rPr>
          <w:rStyle w:val="93"/>
        </w:rPr>
        <w:t xml:space="preserve">4.1 </w:t>
      </w:r>
      <w:r>
        <w:rPr>
          <w:rStyle w:val="93"/>
          <w:rFonts w:hint="eastAsia"/>
        </w:rPr>
        <w:t>开发环境</w:t>
      </w:r>
      <w:r>
        <w:tab/>
      </w:r>
      <w:r>
        <w:fldChar w:fldCharType="begin"/>
      </w:r>
      <w:r>
        <w:instrText xml:space="preserve"> PAGEREF _Toc8293419 \h </w:instrText>
      </w:r>
      <w:r>
        <w:fldChar w:fldCharType="separate"/>
      </w:r>
      <w:r>
        <w:t>23</w:t>
      </w:r>
      <w:r>
        <w:fldChar w:fldCharType="end"/>
      </w:r>
      <w:r>
        <w:fldChar w:fldCharType="end"/>
      </w:r>
    </w:p>
    <w:p>
      <w:pPr>
        <w:pStyle w:val="74"/>
        <w:tabs>
          <w:tab w:val="right" w:leader="dot" w:pos="9060"/>
        </w:tabs>
        <w:ind w:left="480"/>
        <w:rPr>
          <w:rFonts w:ascii="Calibri" w:hAnsi="Calibri"/>
          <w:sz w:val="21"/>
          <w:szCs w:val="22"/>
        </w:rPr>
      </w:pPr>
      <w:r>
        <w:fldChar w:fldCharType="begin"/>
      </w:r>
      <w:r>
        <w:rPr>
          <w:rStyle w:val="93"/>
        </w:rPr>
        <w:instrText xml:space="preserve"> </w:instrText>
      </w:r>
      <w:r>
        <w:instrText xml:space="preserve">HYPERLINK \l "_Toc8293420"</w:instrText>
      </w:r>
      <w:r>
        <w:rPr>
          <w:rStyle w:val="93"/>
        </w:rPr>
        <w:instrText xml:space="preserve"> </w:instrText>
      </w:r>
      <w:r>
        <w:fldChar w:fldCharType="separate"/>
      </w:r>
      <w:r>
        <w:rPr>
          <w:rStyle w:val="93"/>
        </w:rPr>
        <w:t xml:space="preserve">4.2 </w:t>
      </w:r>
      <w:r>
        <w:rPr>
          <w:rStyle w:val="93"/>
          <w:rFonts w:hint="eastAsia"/>
        </w:rPr>
        <w:t>功能实现</w:t>
      </w:r>
      <w:r>
        <w:tab/>
      </w:r>
      <w:r>
        <w:fldChar w:fldCharType="begin"/>
      </w:r>
      <w:r>
        <w:instrText xml:space="preserve"> PAGEREF _Toc8293420 \h </w:instrText>
      </w:r>
      <w:r>
        <w:fldChar w:fldCharType="separate"/>
      </w:r>
      <w:r>
        <w:t>23</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"_Toc8293421"</w:instrText>
      </w:r>
      <w:r>
        <w:rPr>
          <w:rStyle w:val="93"/>
        </w:rPr>
        <w:instrText xml:space="preserve"> </w:instrText>
      </w:r>
      <w:r>
        <w:fldChar w:fldCharType="separate"/>
      </w:r>
      <w:r>
        <w:rPr>
          <w:rStyle w:val="93"/>
        </w:rPr>
        <w:t xml:space="preserve">4.2.1 </w:t>
      </w:r>
      <w:r>
        <w:rPr>
          <w:rStyle w:val="93"/>
          <w:rFonts w:hint="eastAsia"/>
        </w:rPr>
        <w:t>系统登录注册子模块</w:t>
      </w:r>
      <w:r>
        <w:tab/>
      </w:r>
      <w:r>
        <w:fldChar w:fldCharType="begin"/>
      </w:r>
      <w:r>
        <w:instrText xml:space="preserve"> PAGEREF _Toc8293421 \h </w:instrText>
      </w:r>
      <w:r>
        <w:fldChar w:fldCharType="separate"/>
      </w:r>
      <w:r>
        <w:t>23</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"_Toc8293422"</w:instrText>
      </w:r>
      <w:r>
        <w:rPr>
          <w:rStyle w:val="93"/>
        </w:rPr>
        <w:instrText xml:space="preserve"> </w:instrText>
      </w:r>
      <w:r>
        <w:fldChar w:fldCharType="separate"/>
      </w:r>
      <w:r>
        <w:rPr>
          <w:rStyle w:val="93"/>
        </w:rPr>
        <w:t xml:space="preserve">4.2.2 </w:t>
      </w:r>
      <w:r>
        <w:rPr>
          <w:rStyle w:val="93"/>
          <w:rFonts w:hint="eastAsia"/>
        </w:rPr>
        <w:t>家长子模块</w:t>
      </w:r>
      <w:r>
        <w:tab/>
      </w:r>
      <w:r>
        <w:fldChar w:fldCharType="begin"/>
      </w:r>
      <w:r>
        <w:instrText xml:space="preserve"> PAGEREF _Toc8293422 \h </w:instrText>
      </w:r>
      <w:r>
        <w:fldChar w:fldCharType="separate"/>
      </w:r>
      <w:r>
        <w:t>25</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"_Toc8293423"</w:instrText>
      </w:r>
      <w:r>
        <w:rPr>
          <w:rStyle w:val="93"/>
        </w:rPr>
        <w:instrText xml:space="preserve"> </w:instrText>
      </w:r>
      <w:r>
        <w:fldChar w:fldCharType="separate"/>
      </w:r>
      <w:r>
        <w:rPr>
          <w:rStyle w:val="93"/>
        </w:rPr>
        <w:t xml:space="preserve">4.2.3 </w:t>
      </w:r>
      <w:r>
        <w:rPr>
          <w:rStyle w:val="93"/>
          <w:rFonts w:hint="eastAsia"/>
        </w:rPr>
        <w:t>老师子模块</w:t>
      </w:r>
      <w:r>
        <w:tab/>
      </w:r>
      <w:r>
        <w:fldChar w:fldCharType="begin"/>
      </w:r>
      <w:r>
        <w:instrText xml:space="preserve"> PAGEREF _Toc8293423 \h </w:instrText>
      </w:r>
      <w:r>
        <w:fldChar w:fldCharType="separate"/>
      </w:r>
      <w:r>
        <w:t>28</w:t>
      </w:r>
      <w:r>
        <w:fldChar w:fldCharType="end"/>
      </w:r>
      <w:r>
        <w:fldChar w:fldCharType="end"/>
      </w:r>
    </w:p>
    <w:p>
      <w:pPr>
        <w:pStyle w:val="44"/>
        <w:tabs>
          <w:tab w:val="right" w:leader="dot" w:pos="9060"/>
        </w:tabs>
        <w:ind w:left="960"/>
        <w:rPr>
          <w:rFonts w:ascii="Calibri" w:hAnsi="Calibri"/>
          <w:sz w:val="21"/>
          <w:szCs w:val="22"/>
        </w:rPr>
      </w:pPr>
      <w:r>
        <w:fldChar w:fldCharType="begin"/>
      </w:r>
      <w:r>
        <w:rPr>
          <w:rStyle w:val="93"/>
        </w:rPr>
        <w:instrText xml:space="preserve"> </w:instrText>
      </w:r>
      <w:r>
        <w:instrText xml:space="preserve">HYPERLINK \l "_Toc8293424"</w:instrText>
      </w:r>
      <w:r>
        <w:rPr>
          <w:rStyle w:val="93"/>
        </w:rPr>
        <w:instrText xml:space="preserve"> </w:instrText>
      </w:r>
      <w:r>
        <w:fldChar w:fldCharType="separate"/>
      </w:r>
      <w:r>
        <w:rPr>
          <w:rStyle w:val="93"/>
        </w:rPr>
        <w:t xml:space="preserve">4.2.4 </w:t>
      </w:r>
      <w:r>
        <w:rPr>
          <w:rStyle w:val="93"/>
          <w:rFonts w:hint="eastAsia"/>
        </w:rPr>
        <w:t>管理员子模块</w:t>
      </w:r>
      <w:r>
        <w:tab/>
      </w:r>
      <w:r>
        <w:fldChar w:fldCharType="begin"/>
      </w:r>
      <w:r>
        <w:instrText xml:space="preserve"> PAGEREF _Toc8293424 \h </w:instrText>
      </w:r>
      <w:r>
        <w:fldChar w:fldCharType="separate"/>
      </w:r>
      <w:r>
        <w:t>30</w:t>
      </w:r>
      <w:r>
        <w:fldChar w:fldCharType="end"/>
      </w:r>
      <w:r>
        <w:fldChar w:fldCharType="end"/>
      </w:r>
    </w:p>
    <w:p>
      <w:pPr>
        <w:pStyle w:val="59"/>
        <w:tabs>
          <w:tab w:val="right" w:leader="dot" w:pos="9060"/>
        </w:tabs>
        <w:rPr>
          <w:rFonts w:ascii="Calibri" w:hAnsi="Calibri"/>
          <w:sz w:val="21"/>
          <w:szCs w:val="22"/>
        </w:rPr>
      </w:pPr>
      <w:r>
        <w:fldChar w:fldCharType="begin"/>
      </w:r>
      <w:r>
        <w:rPr>
          <w:rStyle w:val="93"/>
        </w:rPr>
        <w:instrText xml:space="preserve"> </w:instrText>
      </w:r>
      <w:r>
        <w:instrText xml:space="preserve">HYPERLINK \l "_Toc8293425"</w:instrText>
      </w:r>
      <w:r>
        <w:rPr>
          <w:rStyle w:val="93"/>
        </w:rPr>
        <w:instrText xml:space="preserve"> </w:instrText>
      </w:r>
      <w:r>
        <w:fldChar w:fldCharType="separate"/>
      </w:r>
      <w:r>
        <w:rPr>
          <w:rStyle w:val="93"/>
        </w:rPr>
        <w:t xml:space="preserve">5 </w:t>
      </w:r>
      <w:r>
        <w:rPr>
          <w:rStyle w:val="93"/>
          <w:rFonts w:hint="eastAsia"/>
        </w:rPr>
        <w:t>系统测试</w:t>
      </w:r>
      <w:r>
        <w:tab/>
      </w:r>
      <w:r>
        <w:fldChar w:fldCharType="begin"/>
      </w:r>
      <w:r>
        <w:instrText xml:space="preserve"> PAGEREF _Toc8293425 \h </w:instrText>
      </w:r>
      <w:r>
        <w:fldChar w:fldCharType="separate"/>
      </w:r>
      <w:r>
        <w:t>32</w:t>
      </w:r>
      <w:r>
        <w:fldChar w:fldCharType="end"/>
      </w:r>
      <w:r>
        <w:fldChar w:fldCharType="end"/>
      </w:r>
    </w:p>
    <w:p>
      <w:pPr>
        <w:pStyle w:val="74"/>
        <w:tabs>
          <w:tab w:val="right" w:leader="dot" w:pos="9060"/>
        </w:tabs>
        <w:ind w:left="480"/>
        <w:rPr>
          <w:rFonts w:ascii="Calibri" w:hAnsi="Calibri"/>
          <w:sz w:val="21"/>
          <w:szCs w:val="22"/>
        </w:rPr>
      </w:pPr>
      <w:r>
        <w:fldChar w:fldCharType="begin"/>
      </w:r>
      <w:r>
        <w:rPr>
          <w:rStyle w:val="93"/>
        </w:rPr>
        <w:instrText xml:space="preserve"> </w:instrText>
      </w:r>
      <w:r>
        <w:instrText xml:space="preserve">HYPERLINK \l "_Toc8293426"</w:instrText>
      </w:r>
      <w:r>
        <w:rPr>
          <w:rStyle w:val="93"/>
        </w:rPr>
        <w:instrText xml:space="preserve"> </w:instrText>
      </w:r>
      <w:r>
        <w:fldChar w:fldCharType="separate"/>
      </w:r>
      <w:r>
        <w:rPr>
          <w:rStyle w:val="93"/>
        </w:rPr>
        <w:t xml:space="preserve">5.1 </w:t>
      </w:r>
      <w:r>
        <w:rPr>
          <w:rStyle w:val="93"/>
          <w:rFonts w:hint="eastAsia"/>
        </w:rPr>
        <w:t>测试内容</w:t>
      </w:r>
      <w:r>
        <w:tab/>
      </w:r>
      <w:r>
        <w:fldChar w:fldCharType="begin"/>
      </w:r>
      <w:r>
        <w:instrText xml:space="preserve"> PAGEREF _Toc8293426 \h </w:instrText>
      </w:r>
      <w:r>
        <w:fldChar w:fldCharType="separate"/>
      </w:r>
      <w:r>
        <w:t>32</w:t>
      </w:r>
      <w:r>
        <w:fldChar w:fldCharType="end"/>
      </w:r>
      <w:r>
        <w:fldChar w:fldCharType="end"/>
      </w:r>
    </w:p>
    <w:p>
      <w:pPr>
        <w:pStyle w:val="74"/>
        <w:tabs>
          <w:tab w:val="right" w:leader="dot" w:pos="9060"/>
        </w:tabs>
        <w:ind w:left="480"/>
        <w:rPr>
          <w:rFonts w:ascii="Calibri" w:hAnsi="Calibri"/>
          <w:sz w:val="21"/>
          <w:szCs w:val="22"/>
        </w:rPr>
      </w:pPr>
      <w:r>
        <w:fldChar w:fldCharType="begin"/>
      </w:r>
      <w:r>
        <w:rPr>
          <w:rStyle w:val="93"/>
        </w:rPr>
        <w:instrText xml:space="preserve"> </w:instrText>
      </w:r>
      <w:r>
        <w:instrText xml:space="preserve">HYPERLINK \l "_Toc8293427"</w:instrText>
      </w:r>
      <w:r>
        <w:rPr>
          <w:rStyle w:val="93"/>
        </w:rPr>
        <w:instrText xml:space="preserve"> </w:instrText>
      </w:r>
      <w:r>
        <w:fldChar w:fldCharType="separate"/>
      </w:r>
      <w:r>
        <w:rPr>
          <w:rStyle w:val="93"/>
        </w:rPr>
        <w:t xml:space="preserve">5.2 </w:t>
      </w:r>
      <w:r>
        <w:rPr>
          <w:rStyle w:val="93"/>
          <w:rFonts w:hint="eastAsia"/>
        </w:rPr>
        <w:t>测试环境</w:t>
      </w:r>
      <w:r>
        <w:tab/>
      </w:r>
      <w:r>
        <w:fldChar w:fldCharType="begin"/>
      </w:r>
      <w:r>
        <w:instrText xml:space="preserve"> PAGEREF _Toc8293427 \h </w:instrText>
      </w:r>
      <w:r>
        <w:fldChar w:fldCharType="separate"/>
      </w:r>
      <w:r>
        <w:t>32</w:t>
      </w:r>
      <w:r>
        <w:fldChar w:fldCharType="end"/>
      </w:r>
      <w:r>
        <w:fldChar w:fldCharType="end"/>
      </w:r>
    </w:p>
    <w:p>
      <w:pPr>
        <w:pStyle w:val="74"/>
        <w:tabs>
          <w:tab w:val="right" w:leader="dot" w:pos="9060"/>
        </w:tabs>
        <w:ind w:left="480"/>
        <w:rPr>
          <w:rFonts w:ascii="Calibri" w:hAnsi="Calibri"/>
          <w:sz w:val="21"/>
          <w:szCs w:val="22"/>
        </w:rPr>
      </w:pPr>
      <w:r>
        <w:fldChar w:fldCharType="begin"/>
      </w:r>
      <w:r>
        <w:rPr>
          <w:rStyle w:val="93"/>
        </w:rPr>
        <w:instrText xml:space="preserve"> </w:instrText>
      </w:r>
      <w:r>
        <w:instrText xml:space="preserve">HYPERLINK \l "_Toc8293428"</w:instrText>
      </w:r>
      <w:r>
        <w:rPr>
          <w:rStyle w:val="93"/>
        </w:rPr>
        <w:instrText xml:space="preserve"> </w:instrText>
      </w:r>
      <w:r>
        <w:fldChar w:fldCharType="separate"/>
      </w:r>
      <w:r>
        <w:rPr>
          <w:rStyle w:val="93"/>
        </w:rPr>
        <w:t xml:space="preserve">5.3 </w:t>
      </w:r>
      <w:r>
        <w:rPr>
          <w:rStyle w:val="93"/>
          <w:rFonts w:hint="eastAsia"/>
        </w:rPr>
        <w:t>功能测试</w:t>
      </w:r>
      <w:r>
        <w:tab/>
      </w:r>
      <w:r>
        <w:fldChar w:fldCharType="begin"/>
      </w:r>
      <w:r>
        <w:instrText xml:space="preserve"> PAGEREF _Toc8293428 \h </w:instrText>
      </w:r>
      <w:r>
        <w:fldChar w:fldCharType="separate"/>
      </w:r>
      <w:r>
        <w:t>33</w:t>
      </w:r>
      <w:r>
        <w:fldChar w:fldCharType="end"/>
      </w:r>
      <w:r>
        <w:fldChar w:fldCharType="end"/>
      </w:r>
    </w:p>
    <w:p>
      <w:pPr>
        <w:pStyle w:val="59"/>
        <w:tabs>
          <w:tab w:val="right" w:leader="dot" w:pos="9060"/>
        </w:tabs>
        <w:rPr>
          <w:rFonts w:ascii="Calibri" w:hAnsi="Calibri"/>
          <w:sz w:val="21"/>
          <w:szCs w:val="22"/>
        </w:rPr>
      </w:pPr>
      <w:r>
        <w:fldChar w:fldCharType="begin"/>
      </w:r>
      <w:r>
        <w:rPr>
          <w:rStyle w:val="93"/>
        </w:rPr>
        <w:instrText xml:space="preserve"> </w:instrText>
      </w:r>
      <w:r>
        <w:instrText xml:space="preserve">HYPERLINK \l "_Toc8293429"</w:instrText>
      </w:r>
      <w:r>
        <w:rPr>
          <w:rStyle w:val="93"/>
        </w:rPr>
        <w:instrText xml:space="preserve"> </w:instrText>
      </w:r>
      <w:r>
        <w:fldChar w:fldCharType="separate"/>
      </w:r>
      <w:r>
        <w:rPr>
          <w:rStyle w:val="93"/>
        </w:rPr>
        <w:t xml:space="preserve">6 </w:t>
      </w:r>
      <w:r>
        <w:rPr>
          <w:rStyle w:val="93"/>
          <w:rFonts w:hint="eastAsia"/>
        </w:rPr>
        <w:t>总结与展望</w:t>
      </w:r>
      <w:r>
        <w:tab/>
      </w:r>
      <w:r>
        <w:fldChar w:fldCharType="begin"/>
      </w:r>
      <w:r>
        <w:instrText xml:space="preserve"> PAGEREF _Toc8293429 \h </w:instrText>
      </w:r>
      <w:r>
        <w:fldChar w:fldCharType="separate"/>
      </w:r>
      <w:r>
        <w:t>35</w:t>
      </w:r>
      <w:r>
        <w:fldChar w:fldCharType="end"/>
      </w:r>
      <w:r>
        <w:fldChar w:fldCharType="end"/>
      </w:r>
    </w:p>
    <w:p>
      <w:pPr>
        <w:pStyle w:val="74"/>
        <w:tabs>
          <w:tab w:val="right" w:leader="dot" w:pos="9060"/>
        </w:tabs>
        <w:ind w:left="480"/>
        <w:rPr>
          <w:rFonts w:ascii="Calibri" w:hAnsi="Calibri"/>
          <w:sz w:val="21"/>
          <w:szCs w:val="22"/>
        </w:rPr>
      </w:pPr>
      <w:r>
        <w:fldChar w:fldCharType="begin"/>
      </w:r>
      <w:r>
        <w:rPr>
          <w:rStyle w:val="93"/>
        </w:rPr>
        <w:instrText xml:space="preserve"> </w:instrText>
      </w:r>
      <w:r>
        <w:instrText xml:space="preserve">HYPERLINK \l "_Toc8293430"</w:instrText>
      </w:r>
      <w:r>
        <w:rPr>
          <w:rStyle w:val="93"/>
        </w:rPr>
        <w:instrText xml:space="preserve"> </w:instrText>
      </w:r>
      <w:r>
        <w:fldChar w:fldCharType="separate"/>
      </w:r>
      <w:r>
        <w:rPr>
          <w:rStyle w:val="93"/>
        </w:rPr>
        <w:t xml:space="preserve">6.1 </w:t>
      </w:r>
      <w:r>
        <w:rPr>
          <w:rStyle w:val="93"/>
          <w:rFonts w:hint="eastAsia"/>
        </w:rPr>
        <w:t>总结</w:t>
      </w:r>
      <w:r>
        <w:tab/>
      </w:r>
      <w:r>
        <w:fldChar w:fldCharType="begin"/>
      </w:r>
      <w:r>
        <w:instrText xml:space="preserve"> PAGEREF _Toc8293430 \h </w:instrText>
      </w:r>
      <w:r>
        <w:fldChar w:fldCharType="separate"/>
      </w:r>
      <w:r>
        <w:t>35</w:t>
      </w:r>
      <w:r>
        <w:fldChar w:fldCharType="end"/>
      </w:r>
      <w:r>
        <w:fldChar w:fldCharType="end"/>
      </w:r>
    </w:p>
    <w:p>
      <w:pPr>
        <w:pStyle w:val="74"/>
        <w:tabs>
          <w:tab w:val="right" w:leader="dot" w:pos="9060"/>
        </w:tabs>
        <w:ind w:left="480"/>
        <w:rPr>
          <w:rFonts w:ascii="Calibri" w:hAnsi="Calibri"/>
          <w:sz w:val="21"/>
          <w:szCs w:val="22"/>
        </w:rPr>
      </w:pPr>
      <w:r>
        <w:fldChar w:fldCharType="begin"/>
      </w:r>
      <w:r>
        <w:rPr>
          <w:rStyle w:val="93"/>
        </w:rPr>
        <w:instrText xml:space="preserve"> </w:instrText>
      </w:r>
      <w:r>
        <w:instrText xml:space="preserve">HYPERLINK \l "_Toc8293431"</w:instrText>
      </w:r>
      <w:r>
        <w:rPr>
          <w:rStyle w:val="93"/>
        </w:rPr>
        <w:instrText xml:space="preserve"> </w:instrText>
      </w:r>
      <w:r>
        <w:fldChar w:fldCharType="separate"/>
      </w:r>
      <w:r>
        <w:rPr>
          <w:rStyle w:val="93"/>
        </w:rPr>
        <w:t xml:space="preserve">6.2 </w:t>
      </w:r>
      <w:r>
        <w:rPr>
          <w:rStyle w:val="93"/>
          <w:rFonts w:hint="eastAsia"/>
        </w:rPr>
        <w:t>展望</w:t>
      </w:r>
      <w:r>
        <w:tab/>
      </w:r>
      <w:r>
        <w:fldChar w:fldCharType="begin"/>
      </w:r>
      <w:r>
        <w:instrText xml:space="preserve"> PAGEREF _Toc8293431 \h </w:instrText>
      </w:r>
      <w:r>
        <w:fldChar w:fldCharType="separate"/>
      </w:r>
      <w:r>
        <w:t>35</w:t>
      </w:r>
      <w:r>
        <w:fldChar w:fldCharType="end"/>
      </w:r>
      <w:r>
        <w:fldChar w:fldCharType="end"/>
      </w:r>
    </w:p>
    <w:p>
      <w:pPr>
        <w:pStyle w:val="59"/>
        <w:tabs>
          <w:tab w:val="right" w:leader="dot" w:pos="9060"/>
        </w:tabs>
        <w:rPr>
          <w:rFonts w:ascii="Calibri" w:hAnsi="Calibri"/>
          <w:sz w:val="21"/>
          <w:szCs w:val="22"/>
        </w:rPr>
      </w:pPr>
      <w:r>
        <w:fldChar w:fldCharType="begin"/>
      </w:r>
      <w:r>
        <w:rPr>
          <w:rStyle w:val="93"/>
        </w:rPr>
        <w:instrText xml:space="preserve"> </w:instrText>
      </w:r>
      <w:r>
        <w:instrText xml:space="preserve">HYPERLINK \l "_Toc8293432"</w:instrText>
      </w:r>
      <w:r>
        <w:rPr>
          <w:rStyle w:val="93"/>
        </w:rPr>
        <w:instrText xml:space="preserve"> </w:instrText>
      </w:r>
      <w:r>
        <w:fldChar w:fldCharType="separate"/>
      </w:r>
      <w:r>
        <w:rPr>
          <w:rStyle w:val="93"/>
          <w:rFonts w:hint="eastAsia"/>
        </w:rPr>
        <w:t>参考文献</w:t>
      </w:r>
      <w:r>
        <w:tab/>
      </w:r>
      <w:r>
        <w:fldChar w:fldCharType="begin"/>
      </w:r>
      <w:r>
        <w:instrText xml:space="preserve"> PAGEREF _Toc8293432 \h </w:instrText>
      </w:r>
      <w:r>
        <w:fldChar w:fldCharType="separate"/>
      </w:r>
      <w:r>
        <w:t>36</w:t>
      </w:r>
      <w:r>
        <w:fldChar w:fldCharType="end"/>
      </w:r>
      <w:r>
        <w:fldChar w:fldCharType="end"/>
      </w:r>
    </w:p>
    <w:p>
      <w:pPr>
        <w:pStyle w:val="59"/>
        <w:tabs>
          <w:tab w:val="right" w:leader="dot" w:pos="9060"/>
        </w:tabs>
        <w:rPr>
          <w:rFonts w:ascii="Calibri" w:hAnsi="Calibri"/>
          <w:sz w:val="21"/>
          <w:szCs w:val="22"/>
        </w:rPr>
      </w:pPr>
      <w:r>
        <w:fldChar w:fldCharType="begin"/>
      </w:r>
      <w:r>
        <w:rPr>
          <w:rStyle w:val="93"/>
        </w:rPr>
        <w:instrText xml:space="preserve"> </w:instrText>
      </w:r>
      <w:r>
        <w:instrText xml:space="preserve">HYPERLINK \l "_Toc8293433"</w:instrText>
      </w:r>
      <w:r>
        <w:rPr>
          <w:rStyle w:val="93"/>
        </w:rPr>
        <w:instrText xml:space="preserve"> </w:instrText>
      </w:r>
      <w:r>
        <w:fldChar w:fldCharType="separate"/>
      </w:r>
      <w:r>
        <w:rPr>
          <w:rStyle w:val="93"/>
          <w:rFonts w:hint="eastAsia"/>
        </w:rPr>
        <w:t>致谢</w:t>
      </w:r>
      <w:r>
        <w:tab/>
      </w:r>
      <w:r>
        <w:fldChar w:fldCharType="begin"/>
      </w:r>
      <w:r>
        <w:instrText xml:space="preserve"> PAGEREF _Toc8293433 \h </w:instrText>
      </w:r>
      <w:r>
        <w:fldChar w:fldCharType="separate"/>
      </w:r>
      <w:r>
        <w:t>37</w:t>
      </w:r>
      <w:r>
        <w:fldChar w:fldCharType="end"/>
      </w:r>
      <w:r>
        <w:fldChar w:fldCharType="end"/>
      </w:r>
    </w:p>
    <w:p>
      <w:pPr>
        <w:pStyle w:val="100"/>
        <w:jc w:val="left"/>
        <w:rPr>
          <w:rFonts w:hint="eastAsia"/>
        </w:rPr>
      </w:pPr>
      <w:r>
        <w:fldChar w:fldCharType="end"/>
      </w:r>
    </w:p>
    <w:p>
      <w:pPr>
        <w:tabs>
          <w:tab w:val="left" w:pos="5488"/>
        </w:tabs>
      </w:pPr>
      <w:r>
        <w:tab/>
      </w:r>
    </w:p>
    <w:p>
      <w:pPr>
        <w:tabs>
          <w:tab w:val="left" w:pos="5488"/>
        </w:tabs>
        <w:rPr>
          <w:rFonts w:hint="eastAsia"/>
        </w:rPr>
        <w:sectPr>
          <w:headerReference r:id="rId12" w:type="default"/>
          <w:footerReference r:id="rId13" w:type="default"/>
          <w:pgSz w:w="11906" w:h="16838"/>
          <w:pgMar w:top="1985" w:right="1418" w:bottom="1418" w:left="1418" w:header="851" w:footer="851" w:gutter="0"/>
          <w:pgNumType w:fmt="upperRoman"/>
          <w:cols w:space="720" w:num="1"/>
          <w:docGrid w:type="lines" w:linePitch="318" w:charSpace="0"/>
        </w:sectPr>
      </w:pPr>
      <w:r>
        <w:tab/>
      </w:r>
    </w:p>
    <w:p>
      <w:pPr>
        <w:pStyle w:val="3"/>
      </w:pPr>
      <w:bookmarkStart w:id="5" w:name="_Toc8293392"/>
      <w:r>
        <w:rPr>
          <w:rFonts w:hint="eastAsia"/>
        </w:rPr>
        <w:t>绪</w:t>
      </w:r>
      <w:r>
        <w:t xml:space="preserve"> </w:t>
      </w:r>
      <w:r>
        <w:rPr>
          <w:rFonts w:hint="eastAsia"/>
        </w:rPr>
        <w:t>论</w:t>
      </w:r>
      <w:bookmarkEnd w:id="5"/>
    </w:p>
    <w:p>
      <w:pPr>
        <w:pStyle w:val="184"/>
        <w:numPr>
          <w:ilvl w:val="0"/>
          <w:numId w:val="11"/>
        </w:numPr>
        <w:ind w:left="902"/>
      </w:pPr>
      <w:r>
        <w:rPr>
          <w:rFonts w:hint="eastAsia"/>
        </w:rPr>
        <w:t>研究目的</w:t>
      </w:r>
    </w:p>
    <w:p>
      <w:pPr>
        <w:ind w:firstLine="480" w:firstLineChars="200"/>
      </w:pPr>
      <w:r>
        <w:rPr>
          <w:rFonts w:hint="eastAsia"/>
        </w:rPr>
        <w:t>随着</w:t>
      </w:r>
      <w:r>
        <w:rPr>
          <w:rFonts w:hint="eastAsia"/>
          <w:lang w:val="en-US" w:eastAsia="zh-CN"/>
        </w:rPr>
        <w:t>网络的普及和发展，出游前人们习惯性的会在网络上浏览一下相关的内容，因此对于旅游的人来说，旅游信息是十分必要的。为了吸引更多的人前来旅游，</w:t>
      </w:r>
      <w:r>
        <w:rPr>
          <w:rFonts w:hint="eastAsia"/>
        </w:rPr>
        <w:t>把旅游业与互联网结合起来</w:t>
      </w:r>
      <w:r>
        <w:rPr>
          <w:rFonts w:hint="eastAsia"/>
          <w:lang w:eastAsia="zh-CN"/>
        </w:rPr>
        <w:t>，</w:t>
      </w:r>
      <w:r>
        <w:rPr>
          <w:rFonts w:hint="eastAsia"/>
          <w:lang w:val="en-US" w:eastAsia="zh-CN"/>
        </w:rPr>
        <w:t>开发和建立旅游网站，为旅游者和各相关行业提供全面详细的旅游信息是很有必要的。同时也让游客充分享受了旅游的乐趣，使旅游变得更加轻松。建设本旅游网站的目的是宣传、介绍成都市的旅游景点。以当地景点、美食介绍、景点路线规划、景区图片和游客问答等功能为核心，及时、准确、完整地发布游客所需要的相关信息。</w:t>
      </w:r>
    </w:p>
    <w:p>
      <w:pPr>
        <w:pStyle w:val="184"/>
        <w:numPr>
          <w:ilvl w:val="0"/>
          <w:numId w:val="11"/>
        </w:numPr>
        <w:ind w:left="902"/>
      </w:pPr>
      <w:r>
        <w:rPr>
          <w:rFonts w:hint="eastAsia"/>
        </w:rPr>
        <w:t>研究意义</w:t>
      </w:r>
    </w:p>
    <w:p>
      <w:pPr>
        <w:ind w:firstLine="480"/>
        <w:rPr>
          <w:rFonts w:hint="eastAsia" w:ascii="宋体" w:hAnsi="宋体" w:eastAsia="宋体" w:cs="宋体"/>
        </w:rPr>
      </w:pPr>
      <w:r>
        <w:rPr>
          <w:rFonts w:hint="eastAsia"/>
          <w:lang w:val="en-US" w:eastAsia="zh-CN"/>
        </w:rPr>
        <w:t>自改革开放以来，</w:t>
      </w:r>
      <w:r>
        <w:rPr>
          <w:rFonts w:hint="eastAsia"/>
        </w:rPr>
        <w:t>随着</w:t>
      </w:r>
      <w:r>
        <w:rPr>
          <w:rFonts w:hint="eastAsia"/>
          <w:lang w:val="en-US" w:eastAsia="zh-CN"/>
        </w:rPr>
        <w:t>市场经济的不断发展以及</w:t>
      </w:r>
      <w:r>
        <w:rPr>
          <w:rFonts w:hint="eastAsia"/>
        </w:rPr>
        <w:t>国民生活水平的日渐提高，每逢假期或空闲时间越来越多的人选择出游</w:t>
      </w:r>
      <w:r>
        <w:rPr>
          <w:rFonts w:hint="eastAsia"/>
          <w:lang w:val="en-US" w:eastAsia="zh-CN"/>
        </w:rPr>
        <w:t>,对旅游消费的需求进一步上升，使得旅游业在国民经济中的地位也越来越重要。而四川省成都市自古被誉为“天府之国”，它是四川省省会，也是国家历史文化名城、西南地区重要的特大中心城市及科技、商贸、金融中心和交通枢纽。</w:t>
      </w:r>
      <w:r>
        <w:rPr>
          <w:rFonts w:hint="eastAsia"/>
          <w:lang w:eastAsia="zh-CN"/>
        </w:rPr>
        <w:t>成都市的旅游业虽然起步较晚，但发展较快。由于它悠久的历史和深厚的文化底蕴，已经成为四川旅游资源大省中的大市，也是全国</w:t>
      </w:r>
      <w:r>
        <w:rPr>
          <w:rFonts w:hint="eastAsia" w:ascii="宋体" w:hAnsi="宋体" w:eastAsia="宋体" w:cs="宋体"/>
          <w:lang w:val="en-US" w:eastAsia="zh-CN"/>
        </w:rPr>
        <w:t>24个重点旅游城市之一。特别是近几年，</w:t>
      </w:r>
      <w:r>
        <w:rPr>
          <w:rFonts w:hint="eastAsia" w:ascii="宋体" w:hAnsi="宋体" w:eastAsia="宋体" w:cs="宋体"/>
        </w:rPr>
        <w:t>成都市作为一个网红城市，</w:t>
      </w:r>
      <w:r>
        <w:rPr>
          <w:rFonts w:hint="eastAsia" w:ascii="宋体" w:hAnsi="宋体" w:eastAsia="宋体" w:cs="宋体"/>
          <w:lang w:eastAsia="zh-CN"/>
        </w:rPr>
        <w:t>更是</w:t>
      </w:r>
      <w:r>
        <w:rPr>
          <w:rFonts w:hint="eastAsia" w:ascii="宋体" w:hAnsi="宋体" w:eastAsia="宋体" w:cs="宋体"/>
        </w:rPr>
        <w:t>成为很多人出游的首选。</w:t>
      </w:r>
    </w:p>
    <w:p>
      <w:pPr>
        <w:ind w:firstLine="480"/>
      </w:pPr>
      <w:r>
        <w:rPr>
          <w:rFonts w:hint="eastAsia" w:ascii="宋体" w:hAnsi="宋体" w:eastAsia="宋体" w:cs="宋体"/>
          <w:lang w:eastAsia="zh-CN"/>
        </w:rPr>
        <w:t>由</w:t>
      </w:r>
      <w:r>
        <w:rPr>
          <w:rFonts w:hint="eastAsia" w:ascii="宋体" w:hAnsi="宋体" w:eastAsia="宋体" w:cs="宋体"/>
        </w:rPr>
        <w:t>成都市统计局</w:t>
      </w:r>
      <w:r>
        <w:rPr>
          <w:rFonts w:hint="eastAsia" w:ascii="宋体" w:hAnsi="宋体" w:eastAsia="宋体" w:cs="宋体"/>
          <w:lang w:eastAsia="zh-CN"/>
        </w:rPr>
        <w:t>发布的“</w:t>
      </w:r>
      <w:r>
        <w:rPr>
          <w:rFonts w:hint="eastAsia" w:ascii="宋体" w:hAnsi="宋体" w:eastAsia="宋体" w:cs="宋体"/>
          <w:lang w:val="en-US" w:eastAsia="zh-CN"/>
        </w:rPr>
        <w:t>2019上半年成都市经济运行情况”表明，</w:t>
      </w:r>
      <w:r>
        <w:rPr>
          <w:rFonts w:hint="eastAsia" w:ascii="宋体" w:hAnsi="宋体" w:eastAsia="宋体" w:cs="宋体"/>
          <w:lang w:eastAsia="zh-CN"/>
        </w:rPr>
        <w:t>上半年</w:t>
      </w:r>
      <w:r>
        <w:rPr>
          <w:rFonts w:hint="eastAsia" w:ascii="宋体" w:hAnsi="宋体" w:eastAsia="宋体" w:cs="宋体"/>
        </w:rPr>
        <w:t>全市接待游客</w:t>
      </w:r>
      <w:r>
        <w:rPr>
          <w:rFonts w:hint="eastAsia" w:ascii="宋体" w:hAnsi="宋体" w:eastAsia="宋体" w:cs="宋体"/>
          <w:lang w:eastAsia="zh-CN"/>
        </w:rPr>
        <w:t>共</w:t>
      </w:r>
      <w:r>
        <w:rPr>
          <w:rFonts w:hint="eastAsia" w:ascii="宋体" w:hAnsi="宋体" w:eastAsia="宋体" w:cs="宋体"/>
          <w:lang w:val="en-US"/>
        </w:rPr>
        <w:t>1.1</w:t>
      </w:r>
      <w:r>
        <w:rPr>
          <w:rFonts w:hint="eastAsia" w:ascii="宋体" w:hAnsi="宋体" w:eastAsia="宋体" w:cs="宋体"/>
        </w:rPr>
        <w:t>亿人，增长</w:t>
      </w:r>
      <w:r>
        <w:rPr>
          <w:rFonts w:hint="eastAsia" w:ascii="宋体" w:hAnsi="宋体" w:eastAsia="宋体" w:cs="宋体"/>
          <w:lang w:val="en-US"/>
        </w:rPr>
        <w:t>16.2%</w:t>
      </w:r>
      <w:r>
        <w:rPr>
          <w:rFonts w:hint="eastAsia" w:ascii="宋体" w:hAnsi="宋体" w:eastAsia="宋体" w:cs="宋体"/>
        </w:rPr>
        <w:t>；实现旅游总收入</w:t>
      </w:r>
      <w:r>
        <w:rPr>
          <w:rFonts w:hint="eastAsia" w:ascii="宋体" w:hAnsi="宋体" w:eastAsia="宋体" w:cs="宋体"/>
          <w:lang w:val="en-US"/>
        </w:rPr>
        <w:t>1897.6</w:t>
      </w:r>
      <w:r>
        <w:rPr>
          <w:rFonts w:hint="eastAsia" w:ascii="宋体" w:hAnsi="宋体" w:eastAsia="宋体" w:cs="宋体"/>
        </w:rPr>
        <w:t>亿元，增长</w:t>
      </w:r>
      <w:r>
        <w:rPr>
          <w:rFonts w:hint="eastAsia" w:ascii="宋体" w:hAnsi="宋体" w:eastAsia="宋体" w:cs="宋体"/>
          <w:lang w:val="en-US"/>
        </w:rPr>
        <w:t>23.8%</w:t>
      </w:r>
      <w:r>
        <w:rPr>
          <w:rFonts w:hint="eastAsia" w:ascii="宋体" w:hAnsi="宋体" w:eastAsia="宋体" w:cs="宋体"/>
          <w:lang w:val="en-US" w:eastAsia="zh-CN"/>
        </w:rPr>
        <w:t>，</w:t>
      </w:r>
      <w:r>
        <w:rPr>
          <w:rFonts w:hint="eastAsia" w:ascii="宋体" w:hAnsi="宋体" w:eastAsia="宋体" w:cs="宋体"/>
          <w:lang w:val="en-US"/>
        </w:rPr>
        <w:t>“</w:t>
      </w:r>
      <w:r>
        <w:rPr>
          <w:rFonts w:hint="eastAsia" w:ascii="宋体" w:hAnsi="宋体" w:eastAsia="宋体" w:cs="宋体"/>
        </w:rPr>
        <w:t>夜游锦江</w:t>
      </w:r>
      <w:r>
        <w:rPr>
          <w:rFonts w:hint="eastAsia" w:ascii="宋体" w:hAnsi="宋体" w:eastAsia="宋体" w:cs="宋体"/>
          <w:lang w:val="en-US"/>
        </w:rPr>
        <w:t>”</w:t>
      </w:r>
      <w:r>
        <w:rPr>
          <w:rFonts w:hint="eastAsia" w:ascii="宋体" w:hAnsi="宋体" w:eastAsia="宋体" w:cs="宋体"/>
          <w:lang w:val="en-US" w:eastAsia="zh-CN"/>
        </w:rPr>
        <w:t>、</w:t>
      </w:r>
      <w:r>
        <w:rPr>
          <w:rFonts w:hint="eastAsia" w:ascii="宋体" w:hAnsi="宋体" w:eastAsia="宋体" w:cs="宋体"/>
          <w:lang w:val="en-US"/>
        </w:rPr>
        <w:t>“</w:t>
      </w:r>
      <w:r>
        <w:rPr>
          <w:rFonts w:hint="eastAsia" w:ascii="宋体" w:hAnsi="宋体" w:eastAsia="宋体" w:cs="宋体"/>
        </w:rPr>
        <w:t>夜游都江堰</w:t>
      </w:r>
      <w:r>
        <w:rPr>
          <w:rFonts w:hint="eastAsia" w:ascii="宋体" w:hAnsi="宋体" w:eastAsia="宋体" w:cs="宋体"/>
          <w:lang w:val="en-US"/>
        </w:rPr>
        <w:t>”</w:t>
      </w:r>
      <w:r>
        <w:rPr>
          <w:rFonts w:hint="eastAsia" w:ascii="宋体" w:hAnsi="宋体" w:eastAsia="宋体" w:cs="宋体"/>
        </w:rPr>
        <w:t>等夜间旅游新业态</w:t>
      </w:r>
      <w:r>
        <w:rPr>
          <w:rFonts w:hint="eastAsia" w:ascii="宋体" w:hAnsi="宋体" w:eastAsia="宋体" w:cs="宋体"/>
          <w:lang w:eastAsia="zh-CN"/>
        </w:rPr>
        <w:t>也在</w:t>
      </w:r>
      <w:r>
        <w:rPr>
          <w:rFonts w:hint="eastAsia" w:ascii="宋体" w:hAnsi="宋体" w:eastAsia="宋体" w:cs="宋体"/>
        </w:rPr>
        <w:t>蓬勃发展。所以我选</w:t>
      </w:r>
      <w:r>
        <w:rPr>
          <w:rFonts w:hint="eastAsia" w:ascii="宋体" w:hAnsi="宋体" w:eastAsia="宋体" w:cs="宋体"/>
          <w:lang w:val="en-US" w:eastAsia="zh-CN"/>
        </w:rPr>
        <w:t>择以成都市旅游为</w:t>
      </w:r>
      <w:r>
        <w:rPr>
          <w:rFonts w:hint="eastAsia" w:ascii="宋体" w:hAnsi="宋体" w:eastAsia="宋体" w:cs="宋体"/>
        </w:rPr>
        <w:t>题目来进行进一步研究，希望能通过</w:t>
      </w:r>
      <w:r>
        <w:rPr>
          <w:rFonts w:hint="eastAsia" w:ascii="宋体" w:hAnsi="宋体" w:eastAsia="宋体" w:cs="宋体"/>
          <w:lang w:val="en-US" w:eastAsia="zh-CN"/>
        </w:rPr>
        <w:t>建设成都市区旅游网站吸引更多的人前去旅游，同时加强对旅游部门信息资源整合、统一管理，实现旅游管理网络化，为游客提供方便</w:t>
      </w:r>
      <w:r>
        <w:rPr>
          <w:rFonts w:hint="eastAsia"/>
          <w:lang w:val="en-US" w:eastAsia="zh-CN"/>
        </w:rPr>
        <w:t>。</w:t>
      </w:r>
    </w:p>
    <w:p>
      <w:pPr>
        <w:pStyle w:val="184"/>
        <w:numPr>
          <w:ilvl w:val="0"/>
          <w:numId w:val="11"/>
        </w:numPr>
        <w:ind w:left="902"/>
      </w:pPr>
      <w:r>
        <w:rPr>
          <w:rFonts w:hint="eastAsia"/>
        </w:rPr>
        <w:t>国内外研究现状</w:t>
      </w:r>
      <w:r>
        <w:rPr>
          <w:rFonts w:hint="eastAsia"/>
          <w:lang w:val="en-US" w:eastAsia="zh-CN"/>
        </w:rPr>
        <w:t>与</w:t>
      </w:r>
      <w:r>
        <w:rPr>
          <w:rFonts w:hint="eastAsia"/>
        </w:rPr>
        <w:t>发展趋势</w:t>
      </w:r>
    </w:p>
    <w:bookmarkEnd w:id="0"/>
    <w:bookmarkEnd w:id="1"/>
    <w:p>
      <w:pPr>
        <w:ind w:firstLine="480"/>
        <w:rPr>
          <w:rFonts w:hint="eastAsia"/>
          <w:lang w:eastAsia="zh-CN"/>
        </w:rPr>
      </w:pPr>
      <w:bookmarkStart w:id="6" w:name="_Toc11918"/>
      <w:bookmarkStart w:id="7" w:name="_Toc8293393"/>
      <w:bookmarkStart w:id="8" w:name="_Toc21254"/>
      <w:bookmarkStart w:id="9" w:name="_Toc387953805"/>
      <w:bookmarkStart w:id="10" w:name="_Toc13018"/>
      <w:r>
        <w:rPr>
          <w:rFonts w:hint="eastAsia"/>
        </w:rPr>
        <w:t>随着中国经济的高速发展和国民收入的提高，以及旅游业自身的日渐发展成熟，越来越多的人在旅游时选择了自助旅游的方式。据</w:t>
      </w:r>
      <w:r>
        <w:rPr>
          <w:rFonts w:hint="eastAsia" w:ascii="宋体" w:hAnsi="宋体" w:eastAsia="宋体" w:cs="宋体"/>
        </w:rPr>
        <w:t>2004年中国国内旅游抽样调查，按旅游方式分组，传统的由旅行社组织的出游人数仅占</w:t>
      </w:r>
      <w:r>
        <w:rPr>
          <w:rFonts w:hint="eastAsia" w:ascii="宋体" w:hAnsi="宋体" w:eastAsia="宋体" w:cs="宋体"/>
          <w:lang w:val="en-US" w:eastAsia="zh-CN"/>
        </w:rPr>
        <w:t>4</w:t>
      </w:r>
      <w:r>
        <w:rPr>
          <w:rFonts w:hint="eastAsia" w:ascii="宋体" w:hAnsi="宋体" w:eastAsia="宋体" w:cs="宋体"/>
        </w:rPr>
        <w:t>％，而</w:t>
      </w:r>
      <w:r>
        <w:rPr>
          <w:rFonts w:hint="eastAsia"/>
        </w:rPr>
        <w:t>各种形式的自助旅游则已经成为现代旅游业发展的主流趋势。这样，摒弃了跟团旅游全程导游陪同的高度规范化模式，人们在自主旅游决策过程中对旅游信息的需求也越来越迫切。与此同时，近</w:t>
      </w:r>
      <w:r>
        <w:rPr>
          <w:rFonts w:hint="eastAsia" w:ascii="宋体" w:hAnsi="宋体" w:eastAsia="宋体" w:cs="宋体"/>
          <w:lang w:val="en-US" w:eastAsia="zh-CN"/>
        </w:rPr>
        <w:t>10</w:t>
      </w:r>
      <w:r>
        <w:rPr>
          <w:rFonts w:hint="eastAsia" w:ascii="宋体" w:hAnsi="宋体" w:eastAsia="宋体" w:cs="宋体"/>
        </w:rPr>
        <w:t>年来网络在中国蓬勃发展，年来网民人数每年增长均在</w:t>
      </w:r>
      <w:r>
        <w:rPr>
          <w:rFonts w:hint="eastAsia" w:ascii="宋体" w:hAnsi="宋体" w:eastAsia="宋体" w:cs="宋体"/>
          <w:lang w:val="en-US" w:eastAsia="zh-CN"/>
        </w:rPr>
        <w:t>2000</w:t>
      </w:r>
      <w:r>
        <w:rPr>
          <w:rFonts w:hint="eastAsia" w:ascii="宋体" w:hAnsi="宋体" w:eastAsia="宋体" w:cs="宋体"/>
        </w:rPr>
        <w:t>万左右，</w:t>
      </w:r>
      <w:r>
        <w:rPr>
          <w:rFonts w:hint="eastAsia" w:ascii="宋体" w:hAnsi="宋体" w:eastAsia="宋体" w:cs="宋体"/>
          <w:lang w:val="en-US" w:eastAsia="zh-CN"/>
        </w:rPr>
        <w:t>2006年6月已达1.23</w:t>
      </w:r>
      <w:r>
        <w:rPr>
          <w:rFonts w:hint="eastAsia"/>
        </w:rPr>
        <w:t>亿。网络经济日益发展的同时，在旅游这个信息高度密集、旅游者选择和决策过程与交易过程依赖大量信息传递的行业，也逐渐显示其巨大的潜力。各地、各方踊跃投资建设旅游网站以实现旅游产业信息化，网络也成为越来越多旅游者新的信息渠道甚至消费方式。</w:t>
      </w:r>
    </w:p>
    <w:p>
      <w:pPr>
        <w:ind w:firstLine="480"/>
        <w:rPr>
          <w:rFonts w:hint="eastAsia" w:ascii="宋体" w:hAnsi="宋体" w:eastAsia="宋体" w:cs="宋体"/>
          <w:lang w:val="en-US" w:eastAsia="zh-CN"/>
        </w:rPr>
      </w:pPr>
      <w:r>
        <w:rPr>
          <w:rFonts w:hint="eastAsia"/>
          <w:lang w:eastAsia="zh-CN"/>
        </w:rPr>
        <w:t>互联网的实时性、交互性、丰富性和便捷性等优势促进了传统旅游业迅速融入网络经济的浪潮之中。根据</w:t>
      </w:r>
      <w:r>
        <w:rPr>
          <w:rFonts w:hint="eastAsia" w:ascii="宋体" w:hAnsi="宋体" w:eastAsia="宋体" w:cs="宋体"/>
          <w:lang w:val="en-US" w:eastAsia="zh-CN"/>
        </w:rPr>
        <w:t>CNN</w:t>
      </w:r>
      <w:r>
        <w:rPr>
          <w:rFonts w:hint="eastAsia" w:ascii="宋体" w:hAnsi="宋体" w:eastAsia="宋体" w:cs="宋体"/>
        </w:rPr>
        <w:t>公布的数据，全球旅游电子商务已连续</w:t>
      </w:r>
      <w:r>
        <w:rPr>
          <w:rFonts w:hint="eastAsia" w:ascii="宋体" w:hAnsi="宋体" w:eastAsia="宋体" w:cs="宋体"/>
          <w:lang w:val="en-US" w:eastAsia="zh-CN"/>
        </w:rPr>
        <w:t>5</w:t>
      </w:r>
      <w:r>
        <w:rPr>
          <w:rFonts w:hint="eastAsia" w:ascii="宋体" w:hAnsi="宋体" w:eastAsia="宋体" w:cs="宋体"/>
        </w:rPr>
        <w:t>年以超过</w:t>
      </w:r>
      <w:r>
        <w:rPr>
          <w:rFonts w:hint="eastAsia" w:ascii="宋体" w:hAnsi="宋体" w:eastAsia="宋体" w:cs="宋体"/>
          <w:lang w:val="en-US" w:eastAsia="zh-CN"/>
        </w:rPr>
        <w:t>350%的速度发展，5</w:t>
      </w:r>
      <w:r>
        <w:rPr>
          <w:rFonts w:hint="eastAsia" w:ascii="宋体" w:hAnsi="宋体" w:eastAsia="宋体" w:cs="宋体"/>
        </w:rPr>
        <w:t>年前全球就约有超过</w:t>
      </w:r>
      <w:r>
        <w:rPr>
          <w:rFonts w:hint="eastAsia" w:ascii="宋体" w:hAnsi="宋体" w:eastAsia="宋体" w:cs="宋体"/>
          <w:lang w:val="en-US" w:eastAsia="zh-CN"/>
        </w:rPr>
        <w:t>17</w:t>
      </w:r>
      <w:r>
        <w:rPr>
          <w:rFonts w:hint="eastAsia" w:ascii="宋体" w:hAnsi="宋体" w:eastAsia="宋体" w:cs="宋体"/>
        </w:rPr>
        <w:t>万家旅游企业在网上开展旅游服务，享受过旅游网站服务的超过</w:t>
      </w:r>
      <w:r>
        <w:rPr>
          <w:rFonts w:hint="eastAsia" w:ascii="宋体" w:hAnsi="宋体" w:eastAsia="宋体" w:cs="宋体"/>
          <w:lang w:val="en-US" w:eastAsia="zh-CN"/>
        </w:rPr>
        <w:t>8500</w:t>
      </w:r>
      <w:r>
        <w:rPr>
          <w:rFonts w:hint="eastAsia" w:ascii="宋体" w:hAnsi="宋体" w:eastAsia="宋体" w:cs="宋体"/>
        </w:rPr>
        <w:t>万人次。</w:t>
      </w:r>
    </w:p>
    <w:p>
      <w:pPr>
        <w:ind w:firstLine="480"/>
        <w:rPr>
          <w:rFonts w:hint="eastAsia" w:ascii="宋体" w:hAnsi="宋体" w:eastAsia="宋体" w:cs="宋体"/>
        </w:rPr>
      </w:pPr>
      <w:r>
        <w:rPr>
          <w:rFonts w:hint="eastAsia" w:ascii="宋体" w:hAnsi="宋体" w:eastAsia="宋体" w:cs="宋体"/>
          <w:lang w:eastAsia="zh-CN"/>
        </w:rPr>
        <w:t>现全球电子商务交易总额中，旅游电子商务已占到</w:t>
      </w:r>
      <w:r>
        <w:rPr>
          <w:rFonts w:hint="eastAsia" w:ascii="宋体" w:hAnsi="宋体" w:eastAsia="宋体" w:cs="宋体"/>
          <w:lang w:val="en-US" w:eastAsia="zh-CN"/>
        </w:rPr>
        <w:t>1/5份额，成为全球电子商务的第一行业。我国的电子商务排在前10位的行业中，旅游电子商务居领先地位。网络作为新的旅游信息平台，为旅游业的发展提供了新的契机。采用现代化统一的计算机网络系统，实现旅游管理的网络化，各类信息有序的进行存储，同时采用了权限认证的方式，只有经过了系统权限认证之后，方可进入系统主控界面，进行信息管理，信息查询，留言簿等功能的使用。实现各种业务系统的数据集成和信息集成，对旅行社各类信息、资源进行协同集中管理。</w:t>
      </w:r>
    </w:p>
    <w:p>
      <w:pPr>
        <w:ind w:firstLine="480"/>
        <w:rPr>
          <w:rFonts w:hint="eastAsia"/>
          <w:lang w:eastAsia="zh-CN"/>
        </w:rPr>
      </w:pPr>
      <w:r>
        <w:rPr>
          <w:rFonts w:hint="eastAsia"/>
          <w:lang w:eastAsia="zh-CN"/>
        </w:rPr>
        <w:t>目前我国旅游业的发展潜力在于供给市场规模不断扩大，个性化旅游日益明显。一方面，旅游人数在逐渐增多；另一方面，旅游散客比例将增加，这对网站的设计与实现提出了更高的要求。随着旅游业不断发展，旅游行业之间的竞争日益激烈，旅游部门所需的信息量越来越大，涉及到的各种线路情况，客户情况以及旅游协作部门的情况越来越复杂多变。</w:t>
      </w:r>
    </w:p>
    <w:p>
      <w:pPr>
        <w:pStyle w:val="3"/>
        <w:rPr>
          <w:rFonts w:hint="eastAsia"/>
        </w:rPr>
      </w:pPr>
    </w:p>
    <w:p>
      <w:pPr>
        <w:pStyle w:val="3"/>
        <w:rPr>
          <w:rFonts w:hint="eastAsia"/>
        </w:rPr>
      </w:pPr>
    </w:p>
    <w:p>
      <w:pPr>
        <w:pStyle w:val="3"/>
        <w:jc w:val="both"/>
        <w:rPr>
          <w:rFonts w:hint="eastAsia"/>
        </w:rPr>
      </w:pPr>
    </w:p>
    <w:p>
      <w:pPr>
        <w:rPr>
          <w:rFonts w:hint="eastAsia"/>
        </w:rPr>
      </w:pPr>
    </w:p>
    <w:p>
      <w:pPr>
        <w:rPr>
          <w:rFonts w:hint="eastAsia"/>
        </w:rPr>
      </w:pPr>
    </w:p>
    <w:p>
      <w:pPr>
        <w:rPr>
          <w:rFonts w:hint="eastAsia"/>
        </w:rPr>
      </w:pPr>
    </w:p>
    <w:p>
      <w:pPr>
        <w:rPr>
          <w:rFonts w:hint="eastAsia"/>
        </w:rPr>
      </w:pPr>
    </w:p>
    <w:p>
      <w:pPr>
        <w:pStyle w:val="3"/>
        <w:jc w:val="both"/>
        <w:rPr>
          <w:rFonts w:hint="eastAsia"/>
        </w:rPr>
      </w:pPr>
    </w:p>
    <w:bookmarkEnd w:id="6"/>
    <w:bookmarkEnd w:id="7"/>
    <w:bookmarkEnd w:id="8"/>
    <w:bookmarkEnd w:id="9"/>
    <w:bookmarkEnd w:id="10"/>
    <w:p>
      <w:pPr>
        <w:ind w:firstLine="420"/>
      </w:pPr>
    </w:p>
    <w:p>
      <w:pPr>
        <w:ind w:firstLine="420"/>
      </w:pPr>
    </w:p>
    <w:p>
      <w:pPr>
        <w:ind w:firstLine="420"/>
      </w:pPr>
    </w:p>
    <w:p>
      <w:pPr>
        <w:ind w:firstLine="420"/>
      </w:pPr>
    </w:p>
    <w:p>
      <w:pPr>
        <w:ind w:firstLine="420"/>
      </w:pPr>
    </w:p>
    <w:p>
      <w:pPr>
        <w:pStyle w:val="3"/>
        <w:keepNext/>
        <w:keepLines/>
        <w:pageBreakBefore w:val="0"/>
        <w:widowControl w:val="0"/>
        <w:kinsoku/>
        <w:wordWrap/>
        <w:overflowPunct/>
        <w:topLinePunct w:val="0"/>
        <w:autoSpaceDE/>
        <w:autoSpaceDN/>
        <w:bidi w:val="0"/>
        <w:adjustRightInd w:val="0"/>
        <w:snapToGrid w:val="0"/>
        <w:ind w:left="363"/>
        <w:jc w:val="center"/>
        <w:textAlignment w:val="auto"/>
      </w:pPr>
      <w:bookmarkStart w:id="11" w:name="_Toc8214463"/>
      <w:r>
        <w:rPr>
          <w:rFonts w:hint="eastAsia"/>
        </w:rPr>
        <w:t>1</w:t>
      </w:r>
      <w:r>
        <w:t xml:space="preserve"> 相关</w:t>
      </w:r>
      <w:r>
        <w:rPr>
          <w:rFonts w:hint="eastAsia"/>
        </w:rPr>
        <w:t>技术架构及理论介绍</w:t>
      </w:r>
      <w:bookmarkEnd w:id="11"/>
    </w:p>
    <w:p>
      <w:pPr>
        <w:pStyle w:val="4"/>
      </w:pPr>
      <w:bookmarkStart w:id="12" w:name="_Toc8214464"/>
      <w:r>
        <w:rPr>
          <w:rFonts w:hint="eastAsia"/>
        </w:rPr>
        <w:t>1</w:t>
      </w:r>
      <w:r>
        <w:t xml:space="preserve">.1 </w:t>
      </w:r>
      <w:r>
        <w:rPr>
          <w:rFonts w:hint="eastAsia"/>
        </w:rPr>
        <w:t>开发工具与环境简介</w:t>
      </w:r>
      <w:bookmarkEnd w:id="12"/>
    </w:p>
    <w:p>
      <w:pPr>
        <w:pStyle w:val="5"/>
      </w:pPr>
      <w:bookmarkStart w:id="13" w:name="_Toc8214465"/>
      <w:r>
        <w:rPr>
          <w:rFonts w:hint="default" w:ascii="Times New Roman" w:hAnsi="Times New Roman" w:cs="Times New Roman"/>
        </w:rPr>
        <w:t xml:space="preserve">1.1.1 </w:t>
      </w:r>
      <w:r>
        <w:rPr>
          <w:rFonts w:hint="default" w:ascii="Times New Roman" w:hAnsi="Times New Roman" w:cs="Times New Roman"/>
          <w:lang w:val="en-US" w:eastAsia="zh-CN"/>
        </w:rPr>
        <w:t>WebStorm</w:t>
      </w:r>
      <w:r>
        <w:rPr>
          <w:rFonts w:hint="eastAsia"/>
        </w:rPr>
        <w:t>编译器</w:t>
      </w:r>
      <w:bookmarkEnd w:id="13"/>
    </w:p>
    <w:p>
      <w:pPr>
        <w:ind w:firstLine="480" w:firstLineChars="200"/>
      </w:pPr>
      <w:r>
        <w:rPr>
          <w:rFonts w:hint="default" w:ascii="Times New Roman" w:hAnsi="Times New Roman" w:cs="Times New Roman"/>
          <w:lang w:val="en-US" w:eastAsia="zh-CN"/>
        </w:rPr>
        <w:t>WebStorm</w:t>
      </w:r>
      <w:r>
        <w:rPr>
          <w:rFonts w:hint="eastAsia"/>
        </w:rPr>
        <w:t>是</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"https://baike.so.com/doc/5381594-5617929.html" \t "https://baike.so.com/doc/_blank" </w:instrText>
      </w:r>
      <w:r>
        <w:rPr>
          <w:rFonts w:hint="default" w:ascii="Times New Roman" w:hAnsi="Times New Roman" w:cs="Times New Roman"/>
        </w:rPr>
        <w:fldChar w:fldCharType="separate"/>
      </w:r>
      <w:r>
        <w:rPr>
          <w:rFonts w:hint="default" w:ascii="Times New Roman" w:hAnsi="Times New Roman" w:cs="Times New Roman"/>
        </w:rPr>
        <w:t>JetBrains</w:t>
      </w:r>
      <w:r>
        <w:rPr>
          <w:rFonts w:hint="default" w:ascii="Times New Roman" w:hAnsi="Times New Roman" w:cs="Times New Roman"/>
        </w:rPr>
        <w:fldChar w:fldCharType="end"/>
      </w:r>
      <w:r>
        <w:rPr>
          <w:rFonts w:hint="eastAsia"/>
        </w:rPr>
        <w:t>公司旗下</w:t>
      </w:r>
      <w:r>
        <w:rPr>
          <w:rFonts w:hint="eastAsia"/>
          <w:lang w:val="en-US" w:eastAsia="zh-CN"/>
        </w:rPr>
        <w:t>的</w:t>
      </w:r>
      <w:r>
        <w:rPr>
          <w:rFonts w:hint="eastAsia"/>
        </w:rPr>
        <w:t>一款</w:t>
      </w:r>
      <w:r>
        <w:rPr>
          <w:rFonts w:hint="default" w:ascii="Times New Roman" w:hAnsi="Times New Roman" w:cs="Times New Roman"/>
        </w:rPr>
        <w:t>JavaScript</w:t>
      </w:r>
      <w:r>
        <w:rPr>
          <w:rFonts w:hint="eastAsia"/>
        </w:rPr>
        <w:t>开发工具，与</w:t>
      </w:r>
      <w:r>
        <w:rPr>
          <w:rFonts w:hint="default" w:ascii="Times New Roman" w:hAnsi="Times New Roman" w:cs="Times New Roman"/>
        </w:rPr>
        <w:t>IntelliJ IDEA</w:t>
      </w:r>
      <w:r>
        <w:rPr>
          <w:rFonts w:hint="eastAsia"/>
        </w:rPr>
        <w:t>同源，继承了</w:t>
      </w:r>
      <w:r>
        <w:rPr>
          <w:rFonts w:hint="default" w:ascii="Times New Roman" w:hAnsi="Times New Roman" w:cs="Times New Roman"/>
        </w:rPr>
        <w:t>IntelliJ IDEA</w:t>
      </w:r>
      <w:r>
        <w:rPr>
          <w:rFonts w:hint="eastAsia"/>
        </w:rPr>
        <w:t>强大的JS部分的功能。被中国</w:t>
      </w:r>
      <w:r>
        <w:rPr>
          <w:rFonts w:hint="eastAsia"/>
          <w:lang w:val="en-US" w:eastAsia="zh-CN"/>
        </w:rPr>
        <w:t>众多的</w:t>
      </w:r>
      <w:r>
        <w:rPr>
          <w:rFonts w:hint="default" w:ascii="Times New Roman" w:hAnsi="Times New Roman" w:cs="Times New Roman"/>
        </w:rPr>
        <w:t>JS</w:t>
      </w:r>
      <w:r>
        <w:rPr>
          <w:rFonts w:hint="eastAsia"/>
        </w:rPr>
        <w:t>开发者誉为"</w:t>
      </w:r>
      <w:r>
        <w:rPr>
          <w:rFonts w:hint="default" w:ascii="Times New Roman" w:hAnsi="Times New Roman" w:cs="Times New Roman"/>
        </w:rPr>
        <w:t>Web</w:t>
      </w:r>
      <w:r>
        <w:rPr>
          <w:rFonts w:hint="eastAsia"/>
        </w:rPr>
        <w:t>前端开发神器"、"最智能的</w:t>
      </w:r>
      <w:r>
        <w:rPr>
          <w:rFonts w:hint="default" w:ascii="Times New Roman" w:hAnsi="Times New Roman" w:cs="Times New Roman"/>
        </w:rPr>
        <w:t>JavaScript IDE</w:t>
      </w:r>
      <w:r>
        <w:rPr>
          <w:rFonts w:hint="eastAsia"/>
        </w:rPr>
        <w:t>"、"最强大的</w:t>
      </w:r>
      <w:r>
        <w:rPr>
          <w:rFonts w:hint="default" w:ascii="Times New Roman" w:hAnsi="Times New Roman" w:cs="Times New Roman"/>
        </w:rPr>
        <w:t>HTML5</w:t>
      </w:r>
      <w:r>
        <w:rPr>
          <w:rFonts w:hint="eastAsia"/>
        </w:rPr>
        <w:t>编辑器"。</w:t>
      </w:r>
    </w:p>
    <w:p>
      <w:pPr>
        <w:ind w:firstLine="480" w:firstLineChars="200"/>
        <w:rPr>
          <w:rFonts w:hint="eastAsia" w:eastAsia="宋体"/>
          <w:lang w:val="en-US" w:eastAsia="zh-CN"/>
        </w:rPr>
      </w:pPr>
      <w:r>
        <w:rPr>
          <w:rFonts w:hint="eastAsia"/>
          <w:lang w:val="en-US" w:eastAsia="zh-CN"/>
        </w:rPr>
        <w:t>WebStorm不仅</w:t>
      </w:r>
      <w:r>
        <w:rPr>
          <w:rFonts w:hint="eastAsia"/>
        </w:rPr>
        <w:t>支持</w:t>
      </w:r>
      <w:r>
        <w:rPr>
          <w:rFonts w:hint="eastAsia"/>
        </w:rPr>
        <w:fldChar w:fldCharType="begin"/>
      </w:r>
      <w:r>
        <w:rPr>
          <w:rFonts w:hint="eastAsia"/>
        </w:rPr>
        <w:instrText xml:space="preserve"> HYPERLINK "https://baike.so.com/doc/6950734-7173135.html" \t "https://baike.so.com/doc/_blank" </w:instrText>
      </w:r>
      <w:r>
        <w:rPr>
          <w:rFonts w:hint="eastAsia"/>
        </w:rPr>
        <w:fldChar w:fldCharType="separate"/>
      </w:r>
      <w:r>
        <w:rPr>
          <w:rFonts w:hint="eastAsia"/>
        </w:rPr>
        <w:t>ECMAScript</w:t>
      </w:r>
      <w:r>
        <w:rPr>
          <w:rFonts w:hint="eastAsia"/>
        </w:rPr>
        <w:fldChar w:fldCharType="end"/>
      </w:r>
      <w:r>
        <w:rPr>
          <w:rFonts w:hint="eastAsia"/>
          <w:lang w:eastAsia="zh-CN"/>
        </w:rPr>
        <w:t>、</w:t>
      </w:r>
      <w:r>
        <w:rPr>
          <w:rFonts w:hint="eastAsia"/>
        </w:rPr>
        <w:t>HTML</w:t>
      </w:r>
      <w:r>
        <w:rPr>
          <w:rFonts w:hint="eastAsia"/>
          <w:lang w:val="en-US" w:eastAsia="zh-CN"/>
        </w:rPr>
        <w:t>5和CSS，</w:t>
      </w:r>
      <w:r>
        <w:rPr>
          <w:rFonts w:hint="eastAsia"/>
        </w:rPr>
        <w:t>同时</w:t>
      </w:r>
      <w:r>
        <w:rPr>
          <w:rFonts w:hint="eastAsia"/>
          <w:lang w:val="en-US" w:eastAsia="zh-CN"/>
        </w:rPr>
        <w:t>也</w:t>
      </w:r>
      <w:r>
        <w:rPr>
          <w:rFonts w:hint="eastAsia"/>
        </w:rPr>
        <w:t>支持目前主流的技术和框架</w:t>
      </w:r>
      <w:r>
        <w:rPr>
          <w:rFonts w:hint="eastAsia"/>
          <w:lang w:eastAsia="zh-CN"/>
        </w:rPr>
        <w:t>，</w:t>
      </w:r>
      <w:r>
        <w:rPr>
          <w:rFonts w:hint="eastAsia"/>
          <w:lang w:val="en-US" w:eastAsia="zh-CN"/>
        </w:rPr>
        <w:t>比如VueJS和AngularJS。它</w:t>
      </w:r>
      <w:r>
        <w:rPr>
          <w:rFonts w:hint="eastAsia"/>
        </w:rPr>
        <w:t>有非常多</w:t>
      </w:r>
      <w:r>
        <w:rPr>
          <w:rFonts w:hint="eastAsia"/>
          <w:lang w:val="en-US" w:eastAsia="zh-CN"/>
        </w:rPr>
        <w:t>优秀的</w:t>
      </w:r>
      <w:r>
        <w:rPr>
          <w:rFonts w:hint="eastAsia"/>
        </w:rPr>
        <w:t>插件，</w:t>
      </w:r>
      <w:r>
        <w:rPr>
          <w:rFonts w:hint="eastAsia"/>
          <w:lang w:val="en-US" w:eastAsia="zh-CN"/>
        </w:rPr>
        <w:t>例</w:t>
      </w:r>
      <w:r>
        <w:rPr>
          <w:rFonts w:hint="eastAsia"/>
        </w:rPr>
        <w:t>如</w:t>
      </w:r>
      <w:r>
        <w:rPr>
          <w:rFonts w:hint="eastAsia"/>
          <w:lang w:val="en-US" w:eastAsia="zh-CN"/>
        </w:rPr>
        <w:t>代码智能补全</w:t>
      </w:r>
      <w:r>
        <w:rPr>
          <w:rFonts w:hint="eastAsia"/>
        </w:rPr>
        <w:t>、</w:t>
      </w:r>
      <w:r>
        <w:rPr>
          <w:rFonts w:hint="eastAsia"/>
          <w:lang w:val="en-US" w:eastAsia="zh-CN"/>
        </w:rPr>
        <w:t>联想查询、代码格式化、代码折叠</w:t>
      </w:r>
      <w:r>
        <w:rPr>
          <w:rFonts w:hint="eastAsia"/>
        </w:rPr>
        <w:t>等</w:t>
      </w:r>
      <w:r>
        <w:rPr>
          <w:rFonts w:hint="eastAsia"/>
          <w:lang w:eastAsia="zh-CN"/>
        </w:rPr>
        <w:t>，</w:t>
      </w:r>
      <w:r>
        <w:rPr>
          <w:rFonts w:hint="eastAsia"/>
          <w:lang w:val="en-US" w:eastAsia="zh-CN"/>
        </w:rPr>
        <w:t>所以本项目选用WebStorm做为前端开发工具</w:t>
      </w:r>
      <w:r>
        <w:rPr>
          <w:rFonts w:hint="eastAsia"/>
          <w:lang w:eastAsia="zh-CN"/>
        </w:rPr>
        <w:t>。</w:t>
      </w:r>
    </w:p>
    <w:p>
      <w:pPr>
        <w:pStyle w:val="5"/>
      </w:pPr>
      <w:bookmarkStart w:id="14" w:name="_Toc8214466"/>
      <w:r>
        <w:rPr>
          <w:rFonts w:hint="default" w:ascii="Times New Roman" w:hAnsi="Times New Roman" w:cs="Times New Roman"/>
        </w:rPr>
        <w:t xml:space="preserve">1.1.2 </w:t>
      </w:r>
      <w:r>
        <w:rPr>
          <w:rFonts w:hint="default" w:ascii="Times New Roman" w:hAnsi="Times New Roman" w:cs="Times New Roman"/>
          <w:lang w:val="en-US" w:eastAsia="zh-CN"/>
        </w:rPr>
        <w:t>PhpStorm</w:t>
      </w:r>
      <w:r>
        <w:rPr>
          <w:rFonts w:hint="eastAsia"/>
        </w:rPr>
        <w:t>编译器</w:t>
      </w:r>
      <w:bookmarkEnd w:id="14"/>
    </w:p>
    <w:p>
      <w:pPr>
        <w:ind w:firstLine="480" w:firstLineChars="200"/>
      </w:pPr>
      <w:r>
        <w:rPr>
          <w:rFonts w:hint="default" w:ascii="Times New Roman" w:hAnsi="Times New Roman" w:cs="Times New Roman"/>
        </w:rPr>
        <w:t>PhpStor</w:t>
      </w:r>
      <w:r>
        <w:rPr>
          <w:rFonts w:hint="eastAsia" w:ascii="Times New Roman" w:hAnsi="Times New Roman" w:cs="Times New Roman"/>
          <w:lang w:val="en-US" w:eastAsia="zh-CN"/>
        </w:rPr>
        <w:t>m</w:t>
      </w:r>
      <w:r>
        <w:rPr>
          <w:rFonts w:hint="eastAsia"/>
        </w:rPr>
        <w:t>是</w:t>
      </w:r>
      <w:r>
        <w:rPr>
          <w:rFonts w:hint="default" w:ascii="Times New Roman" w:hAnsi="Times New Roman" w:cs="Times New Roman"/>
        </w:rPr>
        <w:t> </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"https://baike.so.com/doc/5381594-5617929.html" \t "https://baike.so.com/doc/_blank" </w:instrText>
      </w:r>
      <w:r>
        <w:rPr>
          <w:rFonts w:hint="default" w:ascii="Times New Roman" w:hAnsi="Times New Roman" w:cs="Times New Roman"/>
        </w:rPr>
        <w:fldChar w:fldCharType="separate"/>
      </w:r>
      <w:r>
        <w:rPr>
          <w:rFonts w:hint="default" w:ascii="Times New Roman" w:hAnsi="Times New Roman" w:cs="Times New Roman"/>
        </w:rPr>
        <w:t>JetBrains</w:t>
      </w:r>
      <w:r>
        <w:rPr>
          <w:rFonts w:hint="default" w:ascii="Times New Roman" w:hAnsi="Times New Roman" w:cs="Times New Roman"/>
        </w:rPr>
        <w:fldChar w:fldCharType="end"/>
      </w:r>
      <w:r>
        <w:rPr>
          <w:rFonts w:hint="eastAsia"/>
        </w:rPr>
        <w:t>公司开发的一款商业的</w:t>
      </w:r>
      <w:r>
        <w:rPr>
          <w:rFonts w:hint="default" w:ascii="Times New Roman" w:hAnsi="Times New Roman" w:cs="Times New Roman"/>
        </w:rPr>
        <w:t>PHP</w:t>
      </w:r>
      <w:r>
        <w:rPr>
          <w:rFonts w:hint="eastAsia"/>
        </w:rPr>
        <w:t>集成开发工具，</w:t>
      </w:r>
      <w:r>
        <w:rPr>
          <w:rFonts w:hint="eastAsia"/>
          <w:lang w:val="en-US" w:eastAsia="zh-CN"/>
        </w:rPr>
        <w:t>是一款轻量级</w:t>
      </w:r>
      <w:r>
        <w:rPr>
          <w:rFonts w:hint="default" w:ascii="Times New Roman" w:hAnsi="Times New Roman" w:cs="Times New Roman"/>
          <w:lang w:val="en-US" w:eastAsia="zh-CN"/>
        </w:rPr>
        <w:t>IDE</w:t>
      </w:r>
      <w:r>
        <w:rPr>
          <w:rFonts w:hint="eastAsia"/>
          <w:lang w:val="en-US" w:eastAsia="zh-CN"/>
        </w:rPr>
        <w:t>，易于安装，可在</w:t>
      </w:r>
      <w:r>
        <w:rPr>
          <w:rFonts w:hint="default" w:ascii="Times New Roman" w:hAnsi="Times New Roman" w:cs="Times New Roman"/>
          <w:lang w:val="en-US" w:eastAsia="zh-CN"/>
        </w:rPr>
        <w:t>Windows,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"https://baike.so.com/doc/6748507-6963053.html" \t "https://baike.so.com/doc/_blank"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Mac OS X</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"https://baike.so.com/doc/5349227-5584683.html" \t "https://baike.so.com/doc/_blank"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Linux</w:t>
      </w:r>
      <w:r>
        <w:rPr>
          <w:rFonts w:hint="default" w:ascii="Times New Roman" w:hAnsi="Times New Roman" w:cs="Times New Roman"/>
          <w:lang w:val="en-US" w:eastAsia="zh-CN"/>
        </w:rPr>
        <w:fldChar w:fldCharType="end"/>
      </w:r>
      <w:r>
        <w:rPr>
          <w:rFonts w:hint="eastAsia"/>
          <w:lang w:val="en-US" w:eastAsia="zh-CN"/>
        </w:rPr>
        <w:t>上运行。</w:t>
      </w:r>
      <w:r>
        <w:rPr>
          <w:rFonts w:hint="eastAsia" w:ascii="Times New Roman" w:hAnsi="Times New Roman" w:cs="Times New Roman"/>
          <w:lang w:val="en-US" w:eastAsia="zh-CN"/>
        </w:rPr>
        <w:t>后端开发工具选用</w:t>
      </w:r>
      <w:r>
        <w:rPr>
          <w:rFonts w:hint="default" w:ascii="Times New Roman" w:hAnsi="Times New Roman" w:cs="Times New Roman"/>
        </w:rPr>
        <w:t>PhpStor</w:t>
      </w:r>
      <w:r>
        <w:rPr>
          <w:rFonts w:hint="eastAsia" w:ascii="Times New Roman" w:hAnsi="Times New Roman" w:cs="Times New Roman"/>
          <w:lang w:val="en-US" w:eastAsia="zh-CN"/>
        </w:rPr>
        <w:t>m</w:t>
      </w:r>
      <w:r>
        <w:rPr>
          <w:rFonts w:hint="eastAsia"/>
          <w:lang w:val="en-US" w:eastAsia="zh-CN"/>
        </w:rPr>
        <w:t>这款智能</w:t>
      </w:r>
      <w:r>
        <w:rPr>
          <w:rFonts w:hint="default" w:ascii="Times New Roman" w:hAnsi="Times New Roman" w:cs="Times New Roman"/>
          <w:lang w:val="en-US" w:eastAsia="zh-CN"/>
        </w:rPr>
        <w:t>PHP</w:t>
      </w:r>
      <w:r>
        <w:rPr>
          <w:rFonts w:hint="eastAsia"/>
          <w:lang w:val="en-US" w:eastAsia="zh-CN"/>
        </w:rPr>
        <w:t>编辑器，</w:t>
      </w:r>
      <w:r>
        <w:rPr>
          <w:rFonts w:hint="eastAsia"/>
        </w:rPr>
        <w:t>旨在提高</w:t>
      </w:r>
      <w:r>
        <w:rPr>
          <w:rFonts w:hint="eastAsia"/>
          <w:lang w:val="en-US" w:eastAsia="zh-CN"/>
        </w:rPr>
        <w:t>开发</w:t>
      </w:r>
      <w:r>
        <w:rPr>
          <w:rFonts w:hint="eastAsia"/>
        </w:rPr>
        <w:t>效率</w:t>
      </w:r>
      <w:r>
        <w:rPr>
          <w:rFonts w:hint="eastAsia"/>
          <w:lang w:eastAsia="zh-CN"/>
        </w:rPr>
        <w:t>，</w:t>
      </w:r>
      <w:r>
        <w:rPr>
          <w:rFonts w:hint="eastAsia"/>
          <w:lang w:val="en-US" w:eastAsia="zh-CN"/>
        </w:rPr>
        <w:t>它支持</w:t>
      </w:r>
      <w:r>
        <w:rPr>
          <w:rFonts w:hint="default" w:ascii="Times New Roman" w:hAnsi="Times New Roman" w:cs="Times New Roman"/>
          <w:lang w:val="en-US" w:eastAsia="zh-CN"/>
        </w:rPr>
        <w:t> PHP</w:t>
      </w:r>
      <w:r>
        <w:rPr>
          <w:rFonts w:hint="eastAsia"/>
          <w:lang w:val="en-US" w:eastAsia="zh-CN"/>
        </w:rPr>
        <w:t>代码补全、</w:t>
      </w:r>
      <w:r>
        <w:rPr>
          <w:rFonts w:hint="default" w:ascii="Times New Roman" w:hAnsi="Times New Roman" w:cs="Times New Roman"/>
          <w:lang w:val="en-US" w:eastAsia="zh-CN"/>
        </w:rPr>
        <w:t>PHP</w:t>
      </w:r>
      <w:r>
        <w:rPr>
          <w:rFonts w:hint="eastAsia"/>
          <w:lang w:val="en-US" w:eastAsia="zh-CN"/>
        </w:rPr>
        <w:t>重构、历史记录功能(</w:t>
      </w:r>
      <w:r>
        <w:rPr>
          <w:rFonts w:hint="default" w:ascii="Times New Roman" w:hAnsi="Times New Roman" w:cs="Times New Roman"/>
          <w:lang w:val="en-US" w:eastAsia="zh-CN"/>
        </w:rPr>
        <w:t>local history</w:t>
      </w:r>
      <w:r>
        <w:rPr>
          <w:rFonts w:hint="eastAsia"/>
          <w:lang w:val="en-US" w:eastAsia="zh-CN"/>
        </w:rPr>
        <w:t>功能)，方便修改代码和</w:t>
      </w:r>
      <w:r>
        <w:rPr>
          <w:rFonts w:hint="eastAsia"/>
        </w:rPr>
        <w:t>即时错误检查</w:t>
      </w:r>
      <w:r>
        <w:rPr>
          <w:rFonts w:hint="eastAsia"/>
          <w:lang w:eastAsia="zh-CN"/>
        </w:rPr>
        <w:t>。</w:t>
      </w:r>
      <w:r>
        <w:rPr>
          <w:rFonts w:hint="eastAsia"/>
          <w:lang w:val="en-US" w:eastAsia="zh-CN"/>
        </w:rPr>
        <w:t>性能稳定，代码部署也十分方便，可以直接将代码上传到服务器。</w:t>
      </w:r>
    </w:p>
    <w:p>
      <w:pPr>
        <w:pStyle w:val="5"/>
      </w:pPr>
      <w:bookmarkStart w:id="15" w:name="_Toc8214468"/>
      <w:r>
        <w:rPr>
          <w:rFonts w:hint="default" w:ascii="Times New Roman" w:hAnsi="Times New Roman" w:cs="Times New Roman"/>
        </w:rPr>
        <w:t>1.1.</w:t>
      </w:r>
      <w:r>
        <w:rPr>
          <w:rFonts w:hint="default" w:ascii="Times New Roman" w:hAnsi="Times New Roman" w:cs="Times New Roman"/>
          <w:lang w:val="en-US" w:eastAsia="zh-CN"/>
        </w:rPr>
        <w:t>3</w:t>
      </w:r>
      <w:r>
        <w:rPr>
          <w:rFonts w:hint="default" w:ascii="Times New Roman" w:hAnsi="Times New Roman" w:cs="Times New Roman"/>
        </w:rPr>
        <w:t xml:space="preserve"> </w:t>
      </w:r>
      <w:r>
        <w:rPr>
          <w:rFonts w:hint="default" w:ascii="Times New Roman" w:hAnsi="Times New Roman" w:cs="Times New Roman"/>
          <w:lang w:val="en-US" w:eastAsia="zh-CN"/>
        </w:rPr>
        <w:t>PHP</w:t>
      </w:r>
      <w:r>
        <w:rPr>
          <w:rFonts w:hint="eastAsia"/>
        </w:rPr>
        <w:t>编程语言</w:t>
      </w:r>
      <w:bookmarkEnd w:id="15"/>
    </w:p>
    <w:p>
      <w:pPr>
        <w:ind w:firstLine="420"/>
        <w:rPr>
          <w:rFonts w:hint="default" w:eastAsia="宋体"/>
          <w:lang w:val="en-US" w:eastAsia="zh-CN"/>
        </w:rPr>
      </w:pPr>
      <w:r>
        <w:rPr>
          <w:rFonts w:hint="default" w:ascii="Times New Roman" w:hAnsi="Times New Roman" w:cs="Times New Roman"/>
        </w:rPr>
        <w:t>PHP</w:t>
      </w:r>
      <w:r>
        <w:rPr>
          <w:rFonts w:hint="eastAsia"/>
        </w:rPr>
        <w:t>即</w:t>
      </w:r>
      <w:r>
        <w:rPr>
          <w:rFonts w:hint="default"/>
        </w:rPr>
        <w:fldChar w:fldCharType="begin"/>
      </w:r>
      <w:r>
        <w:rPr>
          <w:rFonts w:hint="default"/>
        </w:rPr>
        <w:instrText xml:space="preserve"> HYPERLINK "https://baike.baidu.com/item/%E8%B6%85%E6%96%87%E6%9C%AC" \t "https://baike.baidu.com/item/PHP/_blank" </w:instrText>
      </w:r>
      <w:r>
        <w:rPr>
          <w:rFonts w:hint="default"/>
        </w:rPr>
        <w:fldChar w:fldCharType="separate"/>
      </w:r>
      <w:r>
        <w:rPr>
          <w:rFonts w:hint="default"/>
        </w:rPr>
        <w:t>超文本</w:t>
      </w:r>
      <w:r>
        <w:rPr>
          <w:rFonts w:hint="default"/>
        </w:rPr>
        <w:fldChar w:fldCharType="end"/>
      </w:r>
      <w:r>
        <w:rPr>
          <w:rFonts w:hint="default"/>
        </w:rPr>
        <w:fldChar w:fldCharType="begin"/>
      </w:r>
      <w:r>
        <w:rPr>
          <w:rFonts w:hint="default"/>
        </w:rPr>
        <w:instrText xml:space="preserve"> HYPERLINK "https://baike.baidu.com/item/%E9%A2%84%E5%A4%84%E7%90%86%E5%99%A8" \t "https://baike.baidu.com/item/PHP/_blank" </w:instrText>
      </w:r>
      <w:r>
        <w:rPr>
          <w:rFonts w:hint="default"/>
        </w:rPr>
        <w:fldChar w:fldCharType="separate"/>
      </w:r>
      <w:r>
        <w:rPr>
          <w:rFonts w:hint="default"/>
        </w:rPr>
        <w:t>预处理器</w:t>
      </w:r>
      <w:r>
        <w:rPr>
          <w:rFonts w:hint="default"/>
        </w:rPr>
        <w:fldChar w:fldCharType="end"/>
      </w:r>
      <w:r>
        <w:rPr>
          <w:rFonts w:hint="eastAsia"/>
        </w:rPr>
        <w:t>（</w:t>
      </w:r>
      <w:r>
        <w:rPr>
          <w:rFonts w:hint="default" w:ascii="Times New Roman" w:hAnsi="Times New Roman" w:cs="Times New Roman"/>
        </w:rPr>
        <w:t>PHP: Hypertext Preprocessor</w:t>
      </w:r>
      <w:r>
        <w:rPr>
          <w:rFonts w:hint="eastAsia"/>
        </w:rPr>
        <w:t>）的缩写</w:t>
      </w:r>
      <w:r>
        <w:rPr>
          <w:rFonts w:hint="default"/>
        </w:rPr>
        <w:t>，是一种通用</w:t>
      </w:r>
      <w:r>
        <w:rPr>
          <w:rFonts w:hint="default"/>
        </w:rPr>
        <w:fldChar w:fldCharType="begin"/>
      </w:r>
      <w:r>
        <w:rPr>
          <w:rFonts w:hint="default"/>
        </w:rPr>
        <w:instrText xml:space="preserve"> HYPERLINK "https://baike.baidu.com/item/%E5%BC%80%E6%BA%90/246339" \t "https://baike.baidu.com/item/PHP/_blank" </w:instrText>
      </w:r>
      <w:r>
        <w:rPr>
          <w:rFonts w:hint="default"/>
        </w:rPr>
        <w:fldChar w:fldCharType="separate"/>
      </w:r>
      <w:r>
        <w:rPr>
          <w:rFonts w:hint="default"/>
        </w:rPr>
        <w:t>开源</w:t>
      </w:r>
      <w:r>
        <w:rPr>
          <w:rFonts w:hint="default"/>
        </w:rPr>
        <w:fldChar w:fldCharType="end"/>
      </w:r>
      <w:r>
        <w:rPr>
          <w:rFonts w:hint="default"/>
        </w:rPr>
        <w:fldChar w:fldCharType="begin"/>
      </w:r>
      <w:r>
        <w:rPr>
          <w:rFonts w:hint="default"/>
        </w:rPr>
        <w:instrText xml:space="preserve"> HYPERLINK "https://baike.baidu.com/item/%E8%84%9A%E6%9C%AC%E8%AF%AD%E8%A8%80/1379708" \t "https://baike.baidu.com/item/PHP/_blank" </w:instrText>
      </w:r>
      <w:r>
        <w:rPr>
          <w:rFonts w:hint="default"/>
        </w:rPr>
        <w:fldChar w:fldCharType="separate"/>
      </w:r>
      <w:r>
        <w:rPr>
          <w:rFonts w:hint="default"/>
        </w:rPr>
        <w:t>脚本语言</w:t>
      </w:r>
      <w:r>
        <w:rPr>
          <w:rFonts w:hint="default"/>
        </w:rPr>
        <w:fldChar w:fldCharType="end"/>
      </w:r>
      <w:r>
        <w:rPr>
          <w:rFonts w:hint="default"/>
        </w:rPr>
        <w:t>。</w:t>
      </w:r>
      <w:r>
        <w:rPr>
          <w:rFonts w:hint="default" w:ascii="Times New Roman" w:hAnsi="Times New Roman" w:cs="Times New Roman"/>
        </w:rPr>
        <w:t>PHP</w:t>
      </w:r>
      <w:r>
        <w:rPr>
          <w:rFonts w:hint="default"/>
        </w:rPr>
        <w:t>在服务器端执行，</w:t>
      </w:r>
      <w:r>
        <w:rPr>
          <w:rFonts w:hint="eastAsia"/>
          <w:lang w:val="en-US" w:eastAsia="zh-CN"/>
        </w:rPr>
        <w:t>支持几乎所有的数据库和操作系统，</w:t>
      </w:r>
      <w:r>
        <w:rPr>
          <w:rFonts w:hint="default"/>
        </w:rPr>
        <w:t>是常用的网站编程语言</w:t>
      </w:r>
      <w:r>
        <w:rPr>
          <w:rFonts w:hint="eastAsia"/>
          <w:lang w:eastAsia="zh-CN"/>
        </w:rPr>
        <w:t>，</w:t>
      </w:r>
      <w:r>
        <w:rPr>
          <w:rFonts w:hint="eastAsia"/>
          <w:lang w:val="en-US" w:eastAsia="zh-CN"/>
        </w:rPr>
        <w:t>主要</w:t>
      </w:r>
      <w:r>
        <w:rPr>
          <w:rFonts w:hint="default"/>
        </w:rPr>
        <w:t>适用于</w:t>
      </w:r>
      <w:r>
        <w:rPr>
          <w:rFonts w:hint="default" w:ascii="Times New Roman" w:hAnsi="Times New Roman" w:cs="Times New Roman"/>
        </w:rPr>
        <w:fldChar w:fldCharType="begin"/>
      </w:r>
      <w:r>
        <w:rPr>
          <w:rFonts w:hint="default" w:ascii="Times New Roman" w:hAnsi="Times New Roman" w:cs="Times New Roman"/>
        </w:rPr>
        <w:instrText xml:space="preserve"> HYPERLINK "https://baike.baidu.com/item/Web/150564" \t "https://baike.baidu.com/item/PHP/_blank" </w:instrText>
      </w:r>
      <w:r>
        <w:rPr>
          <w:rFonts w:hint="default" w:ascii="Times New Roman" w:hAnsi="Times New Roman" w:cs="Times New Roman"/>
        </w:rPr>
        <w:fldChar w:fldCharType="separate"/>
      </w:r>
      <w:r>
        <w:rPr>
          <w:rFonts w:hint="default" w:ascii="Times New Roman" w:hAnsi="Times New Roman" w:cs="Times New Roman"/>
        </w:rPr>
        <w:t>Web</w:t>
      </w:r>
      <w:r>
        <w:rPr>
          <w:rFonts w:hint="default" w:ascii="Times New Roman" w:hAnsi="Times New Roman" w:cs="Times New Roman"/>
        </w:rPr>
        <w:fldChar w:fldCharType="end"/>
      </w:r>
      <w:r>
        <w:rPr>
          <w:rFonts w:hint="default"/>
        </w:rPr>
        <w:t>开发领域。</w:t>
      </w:r>
      <w:r>
        <w:rPr>
          <w:rFonts w:hint="eastAsia"/>
          <w:lang w:val="en-US" w:eastAsia="zh-CN"/>
        </w:rPr>
        <w:t>本项目中，后端代码采用</w:t>
      </w:r>
      <w:r>
        <w:rPr>
          <w:rFonts w:hint="default" w:ascii="Times New Roman" w:hAnsi="Times New Roman" w:cs="Times New Roman"/>
          <w:lang w:val="en-US" w:eastAsia="zh-CN"/>
        </w:rPr>
        <w:t>PHP</w:t>
      </w:r>
      <w:r>
        <w:rPr>
          <w:rFonts w:hint="eastAsia"/>
          <w:lang w:val="en-US" w:eastAsia="zh-CN"/>
        </w:rPr>
        <w:t>语言编写完成，并在</w:t>
      </w:r>
      <w:r>
        <w:rPr>
          <w:rFonts w:hint="default" w:ascii="Times New Roman" w:hAnsi="Times New Roman" w:cs="Times New Roman"/>
          <w:lang w:val="en-US" w:eastAsia="zh-CN"/>
        </w:rPr>
        <w:t>Apache</w:t>
      </w:r>
      <w:r>
        <w:rPr>
          <w:rFonts w:hint="eastAsia"/>
          <w:lang w:val="en-US" w:eastAsia="zh-CN"/>
        </w:rPr>
        <w:t xml:space="preserve"> 服务器上运行。相对于其他语言而言，</w:t>
      </w:r>
      <w:r>
        <w:rPr>
          <w:rFonts w:hint="default" w:ascii="Times New Roman" w:hAnsi="Times New Roman" w:cs="Times New Roman"/>
        </w:rPr>
        <w:t>PHP</w:t>
      </w:r>
      <w:r>
        <w:rPr>
          <w:rFonts w:hint="eastAsia"/>
          <w:lang w:val="en-US" w:eastAsia="zh-CN"/>
        </w:rPr>
        <w:t>可以嵌入到</w:t>
      </w:r>
      <w:r>
        <w:rPr>
          <w:rFonts w:hint="default" w:ascii="Times New Roman" w:hAnsi="Times New Roman" w:cs="Times New Roman"/>
          <w:lang w:val="en-US" w:eastAsia="zh-CN"/>
        </w:rPr>
        <w:t>HTML</w:t>
      </w:r>
      <w:r>
        <w:rPr>
          <w:rFonts w:hint="eastAsia"/>
          <w:lang w:val="en-US" w:eastAsia="zh-CN"/>
        </w:rPr>
        <w:t>语言中，实用性强，更适合初学者使用。</w:t>
      </w:r>
    </w:p>
    <w:p>
      <w:pPr>
        <w:pStyle w:val="5"/>
        <w:rPr>
          <w:rFonts w:hint="eastAsia" w:eastAsia="黑体"/>
          <w:lang w:eastAsia="zh-CN"/>
        </w:rPr>
      </w:pPr>
      <w:bookmarkStart w:id="16" w:name="_Toc8214469"/>
      <w:r>
        <w:rPr>
          <w:rFonts w:hint="default" w:ascii="Times New Roman" w:hAnsi="Times New Roman" w:cs="Times New Roman"/>
        </w:rPr>
        <w:t>1.1.</w:t>
      </w:r>
      <w:r>
        <w:rPr>
          <w:rFonts w:hint="default" w:ascii="Times New Roman" w:hAnsi="Times New Roman" w:cs="Times New Roman"/>
          <w:lang w:val="en-US" w:eastAsia="zh-CN"/>
        </w:rPr>
        <w:t>4</w:t>
      </w:r>
      <w:r>
        <w:rPr>
          <w:rFonts w:hint="default" w:ascii="Times New Roman" w:hAnsi="Times New Roman" w:cs="Times New Roman"/>
        </w:rPr>
        <w:t xml:space="preserve"> </w:t>
      </w:r>
      <w:r>
        <w:rPr>
          <w:rFonts w:hint="default" w:ascii="Times New Roman" w:hAnsi="Times New Roman" w:cs="Times New Roman"/>
          <w:lang w:val="en-US" w:eastAsia="zh-CN"/>
        </w:rPr>
        <w:t>XAMPP</w:t>
      </w:r>
      <w:bookmarkEnd w:id="16"/>
      <w:r>
        <w:rPr>
          <w:rFonts w:hint="eastAsia"/>
          <w:lang w:val="en-US" w:eastAsia="zh-CN"/>
        </w:rPr>
        <w:t>集成软件</w:t>
      </w:r>
    </w:p>
    <w:p>
      <w:pPr>
        <w:ind w:firstLine="480" w:firstLineChars="200"/>
        <w:rPr>
          <w:rFonts w:hint="eastAsia"/>
        </w:rPr>
      </w:pPr>
      <w:r>
        <w:rPr>
          <w:rFonts w:hint="default" w:ascii="Times New Roman" w:hAnsi="Times New Roman" w:cs="Times New Roman"/>
          <w:lang w:val="en-US" w:eastAsia="zh-CN"/>
        </w:rPr>
        <w:t>XAMPP</w:t>
      </w:r>
      <w:r>
        <w:rPr>
          <w:rFonts w:hint="eastAsia"/>
          <w:lang w:val="en-US" w:eastAsia="zh-CN"/>
        </w:rPr>
        <w:t>（</w:t>
      </w:r>
      <w:r>
        <w:rPr>
          <w:rFonts w:hint="default" w:ascii="Times New Roman" w:hAnsi="Times New Roman" w:cs="Times New Roman"/>
          <w:lang w:val="en-US" w:eastAsia="zh-CN"/>
        </w:rPr>
        <w:t>Apache</w:t>
      </w:r>
      <w:r>
        <w:rPr>
          <w:rFonts w:hint="eastAsia" w:ascii="宋体" w:hAnsi="宋体" w:eastAsia="宋体" w:cs="宋体"/>
          <w:lang w:val="en-US" w:eastAsia="zh-CN"/>
        </w:rPr>
        <w:t>+</w:t>
      </w:r>
      <w:r>
        <w:rPr>
          <w:rFonts w:hint="default" w:ascii="Times New Roman" w:hAnsi="Times New Roman" w:cs="Times New Roman"/>
          <w:lang w:val="en-US" w:eastAsia="zh-CN"/>
        </w:rPr>
        <w:t>MySQL</w:t>
      </w:r>
      <w:r>
        <w:rPr>
          <w:rFonts w:hint="eastAsia" w:ascii="宋体" w:hAnsi="宋体" w:eastAsia="宋体" w:cs="宋体"/>
          <w:lang w:val="en-US" w:eastAsia="zh-CN"/>
        </w:rPr>
        <w:t>+</w:t>
      </w:r>
      <w:r>
        <w:rPr>
          <w:rFonts w:hint="default" w:ascii="Times New Roman" w:hAnsi="Times New Roman" w:cs="Times New Roman"/>
          <w:lang w:val="en-US" w:eastAsia="zh-CN"/>
        </w:rPr>
        <w:t>PHP</w:t>
      </w:r>
      <w:r>
        <w:rPr>
          <w:rFonts w:hint="eastAsia" w:ascii="宋体" w:hAnsi="宋体" w:eastAsia="宋体" w:cs="宋体"/>
          <w:lang w:val="en-US" w:eastAsia="zh-CN"/>
        </w:rPr>
        <w:t>+</w:t>
      </w:r>
      <w:r>
        <w:rPr>
          <w:rFonts w:hint="default" w:ascii="Times New Roman" w:hAnsi="Times New Roman" w:cs="Times New Roman"/>
          <w:lang w:val="en-US" w:eastAsia="zh-CN"/>
        </w:rPr>
        <w:t>PERL</w:t>
      </w:r>
      <w:r>
        <w:rPr>
          <w:rFonts w:hint="eastAsia"/>
          <w:lang w:val="en-US" w:eastAsia="zh-CN"/>
        </w:rPr>
        <w:t>）是一个功能强大的建站集成软件包。支持多种语言，可以在</w:t>
      </w:r>
      <w:r>
        <w:rPr>
          <w:rFonts w:hint="default" w:ascii="Times New Roman" w:hAnsi="Times New Roman" w:cs="Times New Roman"/>
          <w:lang w:val="en-US" w:eastAsia="zh-CN"/>
        </w:rPr>
        <w:t>Windows、</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"https://baike.baidu.com/item/Linux" \t "https://baike.baidu.com/item/_blank" </w:instrText>
      </w:r>
      <w:r>
        <w:rPr>
          <w:rFonts w:hint="default" w:ascii="Times New Roman" w:hAnsi="Times New Roman" w:cs="Times New Roman"/>
          <w:lang w:val="en-US" w:eastAsia="zh-CN"/>
        </w:rPr>
        <w:fldChar w:fldCharType="separate"/>
      </w:r>
      <w:r>
        <w:rPr>
          <w:rFonts w:hint="default" w:ascii="Times New Roman" w:hAnsi="Times New Roman" w:cs="Times New Roman"/>
        </w:rPr>
        <w:t>Linux</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、Mac OS X</w:t>
      </w:r>
      <w:r>
        <w:rPr>
          <w:rFonts w:hint="eastAsia"/>
          <w:lang w:val="en-US" w:eastAsia="zh-CN"/>
        </w:rPr>
        <w:t xml:space="preserve"> 等多种操作系统下安装使用。</w:t>
      </w:r>
    </w:p>
    <w:p>
      <w:pPr>
        <w:ind w:firstLine="480" w:firstLineChars="200"/>
        <w:rPr>
          <w:rFonts w:hint="eastAsia"/>
          <w:lang w:eastAsia="zh-CN"/>
        </w:rPr>
      </w:pPr>
      <w:r>
        <w:rPr>
          <w:rFonts w:hint="eastAsia"/>
          <w:lang w:val="en-US" w:eastAsia="zh-CN"/>
        </w:rPr>
        <w:t>对于大多初学者来说，想要通过自己的经验来正确安装一款Apache 服务器是件不容易的事。并且如果还想要在服务中</w:t>
      </w:r>
      <w:r>
        <w:rPr>
          <w:rFonts w:hint="eastAsia"/>
          <w:lang w:val="en-US" w:eastAsia="zh-CN"/>
        </w:rPr>
        <w:fldChar w:fldCharType="begin"/>
      </w:r>
      <w:r>
        <w:rPr>
          <w:rFonts w:hint="eastAsia"/>
          <w:lang w:val="en-US" w:eastAsia="zh-CN"/>
        </w:rPr>
        <w:instrText xml:space="preserve"> HYPERLINK "https://baike.baidu.com/item/%E6%B7%BB%E5%8A%A0/9677082" \t "https://baike.baidu.com/item/_blank" </w:instrText>
      </w:r>
      <w:r>
        <w:rPr>
          <w:rFonts w:hint="eastAsia"/>
          <w:lang w:val="en-US" w:eastAsia="zh-CN"/>
        </w:rPr>
        <w:fldChar w:fldCharType="separate"/>
      </w:r>
      <w:r>
        <w:rPr>
          <w:rFonts w:hint="eastAsia"/>
        </w:rPr>
        <w:t>添加</w:t>
      </w:r>
      <w:r>
        <w:rPr>
          <w:rFonts w:hint="eastAsia"/>
          <w:lang w:val="en-US" w:eastAsia="zh-CN"/>
        </w:rPr>
        <w:fldChar w:fldCharType="end"/>
      </w:r>
      <w:r>
        <w:rPr>
          <w:rFonts w:hint="default" w:ascii="Times New Roman" w:hAnsi="Times New Roman" w:cs="Times New Roman"/>
          <w:lang w:val="en-US" w:eastAsia="zh-CN"/>
        </w:rPr>
        <w:t> MySQL、PHP</w:t>
      </w:r>
      <w:r>
        <w:rPr>
          <w:rFonts w:hint="eastAsia"/>
          <w:lang w:val="en-US" w:eastAsia="zh-CN"/>
        </w:rPr>
        <w:t xml:space="preserve"> 和 </w:t>
      </w:r>
      <w:r>
        <w:rPr>
          <w:rFonts w:hint="default" w:ascii="Times New Roman" w:hAnsi="Times New Roman" w:cs="Times New Roman"/>
          <w:lang w:val="en-US" w:eastAsia="zh-CN"/>
        </w:rPr>
        <w:t>Perl</w:t>
      </w:r>
      <w:r>
        <w:rPr>
          <w:rFonts w:hint="eastAsia"/>
          <w:lang w:val="en-US" w:eastAsia="zh-CN"/>
        </w:rPr>
        <w:t>，那就更难了。而</w:t>
      </w:r>
      <w:r>
        <w:rPr>
          <w:rFonts w:hint="default" w:ascii="Times New Roman" w:hAnsi="Times New Roman" w:cs="Times New Roman"/>
          <w:lang w:val="en-US" w:eastAsia="zh-CN"/>
        </w:rPr>
        <w:t xml:space="preserve">XAMPP </w:t>
      </w:r>
      <w:r>
        <w:rPr>
          <w:rFonts w:hint="eastAsia"/>
          <w:lang w:val="en-US" w:eastAsia="zh-CN"/>
        </w:rPr>
        <w:t>正是一个易于安装且已包含</w:t>
      </w:r>
      <w:r>
        <w:rPr>
          <w:rFonts w:hint="default" w:ascii="Times New Roman" w:hAnsi="Times New Roman" w:cs="Times New Roman"/>
          <w:lang w:val="en-US" w:eastAsia="zh-CN"/>
        </w:rPr>
        <w:t xml:space="preserve"> MySQL、PHP</w:t>
      </w:r>
      <w:r>
        <w:rPr>
          <w:rFonts w:hint="eastAsia"/>
          <w:lang w:val="en-US" w:eastAsia="zh-CN"/>
        </w:rPr>
        <w:t xml:space="preserve"> 和 </w:t>
      </w:r>
      <w:r>
        <w:rPr>
          <w:rFonts w:hint="default" w:ascii="Times New Roman" w:hAnsi="Times New Roman" w:cs="Times New Roman"/>
          <w:lang w:val="en-US" w:eastAsia="zh-CN"/>
        </w:rPr>
        <w:t>Perl</w:t>
      </w:r>
      <w:r>
        <w:rPr>
          <w:rFonts w:hint="eastAsia"/>
          <w:lang w:val="en-US" w:eastAsia="zh-CN"/>
        </w:rPr>
        <w:t xml:space="preserve"> 的 </w:t>
      </w:r>
      <w:r>
        <w:rPr>
          <w:rFonts w:hint="default" w:ascii="Times New Roman" w:hAnsi="Times New Roman" w:cs="Times New Roman"/>
          <w:lang w:val="en-US" w:eastAsia="zh-CN"/>
        </w:rPr>
        <w:t>Apache</w:t>
      </w:r>
      <w:r>
        <w:rPr>
          <w:rFonts w:hint="eastAsia"/>
          <w:lang w:val="en-US" w:eastAsia="zh-CN"/>
        </w:rPr>
        <w:t xml:space="preserve"> 发行版，只需下载解压并启动，即可立即使用。在本项目中，</w:t>
      </w:r>
      <w:r>
        <w:rPr>
          <w:rFonts w:hint="eastAsia"/>
        </w:rPr>
        <w:t>我采用了</w:t>
      </w:r>
      <w:r>
        <w:rPr>
          <w:rFonts w:hint="default" w:ascii="Times New Roman" w:hAnsi="Times New Roman" w:cs="Times New Roman"/>
          <w:lang w:val="en-US" w:eastAsia="zh-CN"/>
        </w:rPr>
        <w:t>XAMPP 7.2.11</w:t>
      </w:r>
      <w:r>
        <w:rPr>
          <w:rFonts w:hint="eastAsia"/>
        </w:rPr>
        <w:t>版本来搭建我的服务器</w:t>
      </w:r>
      <w:r>
        <w:rPr>
          <w:rFonts w:hint="eastAsia"/>
          <w:lang w:eastAsia="zh-CN"/>
        </w:rPr>
        <w:t>，</w:t>
      </w:r>
    </w:p>
    <w:p>
      <w:pPr>
        <w:rPr>
          <w:rFonts w:hint="eastAsia"/>
        </w:rPr>
      </w:pPr>
      <w:r>
        <w:rPr>
          <w:rFonts w:hint="eastAsia"/>
          <w:lang w:val="en-US" w:eastAsia="zh-CN"/>
        </w:rPr>
        <w:t>数据库则使用XAMPP已配置的MySQL数据库，方便简洁</w:t>
      </w:r>
      <w:r>
        <w:rPr>
          <w:rFonts w:hint="eastAsia"/>
        </w:rPr>
        <w:t>。</w:t>
      </w:r>
    </w:p>
    <w:p>
      <w:pPr>
        <w:pStyle w:val="4"/>
      </w:pPr>
      <w:bookmarkStart w:id="17" w:name="_Toc8214470"/>
      <w:r>
        <w:rPr>
          <w:rFonts w:hint="eastAsia"/>
        </w:rPr>
        <w:t>1</w:t>
      </w:r>
      <w:r>
        <w:t xml:space="preserve">.2 </w:t>
      </w:r>
      <w:r>
        <w:rPr>
          <w:rFonts w:hint="eastAsia"/>
        </w:rPr>
        <w:t>系统基础架构</w:t>
      </w:r>
      <w:bookmarkEnd w:id="17"/>
    </w:p>
    <w:p>
      <w:pPr>
        <w:pStyle w:val="5"/>
        <w:rPr>
          <w:rFonts w:hint="default" w:eastAsia="黑体"/>
          <w:lang w:val="en-US" w:eastAsia="zh-CN"/>
        </w:rPr>
      </w:pPr>
      <w:bookmarkStart w:id="18" w:name="_Toc8214471"/>
      <w:r>
        <w:rPr>
          <w:rFonts w:hint="default" w:ascii="Times New Roman" w:hAnsi="Times New Roman" w:cs="Times New Roman"/>
        </w:rPr>
        <w:t xml:space="preserve">1.2.1 </w:t>
      </w:r>
      <w:bookmarkEnd w:id="18"/>
      <w:r>
        <w:rPr>
          <w:rFonts w:hint="default" w:ascii="Times New Roman" w:hAnsi="Times New Roman" w:cs="Times New Roman"/>
          <w:lang w:val="en-US" w:eastAsia="zh-CN"/>
        </w:rPr>
        <w:t>MVVM</w:t>
      </w:r>
      <w:r>
        <w:rPr>
          <w:rFonts w:hint="eastAsia"/>
          <w:lang w:val="en-US" w:eastAsia="zh-CN"/>
        </w:rPr>
        <w:t>架构</w:t>
      </w:r>
    </w:p>
    <w:p>
      <w:pPr>
        <w:ind w:firstLine="480"/>
        <w:rPr>
          <w:rFonts w:hint="eastAsia"/>
          <w:vertAlign w:val="superscript"/>
          <w:lang w:val="en-US" w:eastAsia="zh-CN"/>
        </w:rPr>
      </w:pPr>
      <w:bookmarkStart w:id="19" w:name="_Toc8214472"/>
      <w:r>
        <w:rPr>
          <w:rFonts w:hint="eastAsia"/>
          <w:lang w:val="en-US" w:eastAsia="zh-CN"/>
        </w:rPr>
        <w:t>传统的</w:t>
      </w:r>
      <w:r>
        <w:rPr>
          <w:rFonts w:hint="default" w:ascii="Times New Roman" w:hAnsi="Times New Roman" w:cs="Times New Roman"/>
        </w:rPr>
        <w:t>MVC</w:t>
      </w:r>
      <w:r>
        <w:rPr>
          <w:rFonts w:hint="default" w:ascii="Times New Roman" w:hAnsi="Times New Roman" w:cs="Times New Roman"/>
          <w:vertAlign w:val="superscript"/>
          <w:lang w:val="en-US" w:eastAsia="zh-CN"/>
        </w:rPr>
        <w:t>[1</w:t>
      </w:r>
      <w:r>
        <w:rPr>
          <w:rFonts w:hint="eastAsia"/>
          <w:vertAlign w:val="superscript"/>
          <w:lang w:val="en-US" w:eastAsia="zh-CN"/>
        </w:rPr>
        <w:t>]</w:t>
      </w:r>
      <w:r>
        <w:rPr>
          <w:rFonts w:hint="eastAsia"/>
          <w:lang w:val="en-US" w:eastAsia="zh-CN"/>
        </w:rPr>
        <w:t>模式存在很多不足，例如视图依赖于模型，若没有模型，视图也无法呈现效果。因此为了更加直接的展现数据，提高用户体验，</w:t>
      </w:r>
      <w:r>
        <w:rPr>
          <w:rFonts w:hint="default" w:ascii="Times New Roman" w:hAnsi="Times New Roman" w:cs="Times New Roman"/>
          <w:lang w:val="en-US" w:eastAsia="zh-CN"/>
        </w:rPr>
        <w:t>WEB</w:t>
      </w:r>
      <w:r>
        <w:rPr>
          <w:rFonts w:hint="eastAsia"/>
          <w:lang w:val="en-US" w:eastAsia="zh-CN"/>
        </w:rPr>
        <w:t>应用开发出现了前后端分离的开发模式</w:t>
      </w:r>
      <w:r>
        <w:rPr>
          <w:rFonts w:hint="eastAsia"/>
          <w:vertAlign w:val="superscript"/>
          <w:lang w:val="en-US" w:eastAsia="zh-CN"/>
        </w:rPr>
        <w:t>[1]</w:t>
      </w:r>
      <w:r>
        <w:rPr>
          <w:rFonts w:hint="eastAsia"/>
          <w:lang w:val="en-US" w:eastAsia="zh-CN"/>
        </w:rPr>
        <w:t>。</w:t>
      </w:r>
      <w:r>
        <w:rPr>
          <w:rFonts w:hint="eastAsia"/>
          <w:vertAlign w:val="superscript"/>
          <w:lang w:val="en-US" w:eastAsia="zh-CN"/>
        </w:rPr>
        <w:t xml:space="preserve">  </w:t>
      </w:r>
    </w:p>
    <w:p>
      <w:pPr>
        <w:ind w:firstLine="480"/>
        <w:rPr>
          <w:rFonts w:hint="eastAsia"/>
          <w:lang w:val="en-US" w:eastAsia="zh-CN"/>
        </w:rPr>
      </w:pPr>
      <w:r>
        <w:rPr>
          <w:rFonts w:hint="eastAsia"/>
        </w:rPr>
        <w:t>本</w:t>
      </w:r>
      <w:r>
        <w:t>系统</w:t>
      </w:r>
      <w:r>
        <w:rPr>
          <w:rFonts w:hint="eastAsia"/>
        </w:rPr>
        <w:t>设计</w:t>
      </w:r>
      <w:r>
        <w:t>采用</w:t>
      </w:r>
      <w:r>
        <w:rPr>
          <w:rFonts w:hint="default" w:ascii="Times New Roman" w:hAnsi="Times New Roman" w:cs="Times New Roman"/>
        </w:rPr>
        <w:t>MV</w:t>
      </w:r>
      <w:r>
        <w:rPr>
          <w:rFonts w:hint="default" w:ascii="Times New Roman" w:hAnsi="Times New Roman" w:cs="Times New Roman"/>
          <w:lang w:val="en-US" w:eastAsia="zh-CN"/>
        </w:rPr>
        <w:t>VM</w:t>
      </w:r>
      <w:r>
        <w:rPr>
          <w:rFonts w:hint="eastAsia"/>
          <w:vertAlign w:val="superscript"/>
          <w:lang w:val="en-US" w:eastAsia="zh-CN"/>
        </w:rPr>
        <w:t>[1]</w:t>
      </w:r>
      <w:r>
        <w:rPr>
          <w:rFonts w:hint="eastAsia"/>
        </w:rPr>
        <w:t>架</w:t>
      </w:r>
      <w:r>
        <w:t>构</w:t>
      </w:r>
      <w:r>
        <w:rPr>
          <w:rFonts w:hint="eastAsia"/>
          <w:lang w:val="en-US" w:eastAsia="zh-CN"/>
        </w:rPr>
        <w:t>来实现前后端分离的开发。</w:t>
      </w:r>
      <w:r>
        <w:rPr>
          <w:rFonts w:hint="default" w:ascii="Times New Roman" w:hAnsi="Times New Roman" w:cs="Times New Roman"/>
          <w:lang w:val="en-US" w:eastAsia="zh-CN"/>
        </w:rPr>
        <w:t>MVVM</w:t>
      </w:r>
      <w:r>
        <w:rPr>
          <w:rFonts w:hint="eastAsia"/>
          <w:lang w:val="en-US" w:eastAsia="zh-CN"/>
        </w:rPr>
        <w:t>模式由</w:t>
      </w:r>
      <w:r>
        <w:rPr>
          <w:rFonts w:hint="default" w:ascii="Times New Roman" w:hAnsi="Times New Roman" w:cs="Times New Roman"/>
          <w:lang w:val="en-US" w:eastAsia="zh-CN"/>
        </w:rPr>
        <w:t>MVP</w:t>
      </w:r>
      <w:r>
        <w:rPr>
          <w:rFonts w:hint="eastAsia"/>
          <w:lang w:val="en-US" w:eastAsia="zh-CN"/>
        </w:rPr>
        <w:t>模式演变而来</w:t>
      </w:r>
      <w:r>
        <w:rPr>
          <w:rFonts w:hint="eastAsia"/>
          <w:vertAlign w:val="superscript"/>
          <w:lang w:val="en-US" w:eastAsia="zh-CN"/>
        </w:rPr>
        <w:t>[2]</w:t>
      </w:r>
      <w:r>
        <w:rPr>
          <w:rFonts w:hint="eastAsia"/>
          <w:lang w:val="en-US" w:eastAsia="zh-CN"/>
        </w:rPr>
        <w:t>，在整个开发过程中，如图1.2所示，前端人员负责视图层（</w:t>
      </w:r>
      <w:r>
        <w:rPr>
          <w:rFonts w:hint="default" w:ascii="Times New Roman" w:hAnsi="Times New Roman" w:cs="Times New Roman"/>
          <w:lang w:val="en-US" w:eastAsia="zh-CN"/>
        </w:rPr>
        <w:t>View</w:t>
      </w:r>
      <w:r>
        <w:rPr>
          <w:rFonts w:hint="eastAsia"/>
          <w:lang w:val="en-US" w:eastAsia="zh-CN"/>
        </w:rPr>
        <w:t>）和视图模型层（</w:t>
      </w:r>
      <w:r>
        <w:rPr>
          <w:rFonts w:hint="default" w:ascii="Times New Roman" w:hAnsi="Times New Roman" w:cs="Times New Roman"/>
          <w:lang w:val="en-US" w:eastAsia="zh-CN"/>
        </w:rPr>
        <w:t>ViewModel</w:t>
      </w:r>
      <w:r>
        <w:rPr>
          <w:rFonts w:hint="eastAsia"/>
          <w:lang w:val="en-US" w:eastAsia="zh-CN"/>
        </w:rPr>
        <w:t>）的业务逻辑开发，后端开发人员负责数据模型层（</w:t>
      </w:r>
      <w:r>
        <w:rPr>
          <w:rFonts w:hint="default" w:ascii="Times New Roman" w:hAnsi="Times New Roman" w:cs="Times New Roman"/>
          <w:lang w:val="en-US" w:eastAsia="zh-CN"/>
        </w:rPr>
        <w:t>Model</w:t>
      </w:r>
      <w:r>
        <w:rPr>
          <w:rFonts w:hint="eastAsia"/>
          <w:lang w:val="en-US" w:eastAsia="zh-CN"/>
        </w:rPr>
        <w:t>）的业务处理。前后端分离清晰明确了开发人员的职责，同时提升了总体开发进度。</w:t>
      </w:r>
    </w:p>
    <w:p>
      <w:pPr>
        <w:ind w:firstLine="480"/>
        <w:rPr>
          <w:rFonts w:hint="eastAsia"/>
          <w:lang w:val="en-US" w:eastAsia="zh-CN"/>
        </w:rPr>
      </w:pPr>
    </w:p>
    <w:p>
      <w:pPr>
        <w:ind w:firstLine="480"/>
        <w:rPr>
          <w:rFonts w:hint="eastAsia"/>
          <w:lang w:val="en-US" w:eastAsia="zh-CN"/>
        </w:rPr>
      </w:pPr>
      <w:r>
        <w:rPr>
          <w:sz w:val="24"/>
        </w:rPr>
        <mc:AlternateContent>
          <mc:Choice Requires="wpg">
            <w:drawing>
              <wp:anchor distT="0" distB="0" distL="114300" distR="114300" simplePos="0" relativeHeight="251663360" behindDoc="0" locked="0" layoutInCell="1" allowOverlap="1">
                <wp:simplePos x="0" y="0"/>
                <wp:positionH relativeFrom="column">
                  <wp:align>center</wp:align>
                </wp:positionH>
                <wp:positionV relativeFrom="paragraph">
                  <wp:posOffset>11430</wp:posOffset>
                </wp:positionV>
                <wp:extent cx="5170805" cy="2449830"/>
                <wp:effectExtent l="4445" t="4445" r="6350" b="0"/>
                <wp:wrapNone/>
                <wp:docPr id="14" name="组合 20"/>
                <wp:cNvGraphicFramePr/>
                <a:graphic xmlns:a="http://schemas.openxmlformats.org/drawingml/2006/main">
                  <a:graphicData uri="http://schemas.microsoft.com/office/word/2010/wordprocessingGroup">
                    <wpg:wgp>
                      <wpg:cNvGrpSpPr/>
                      <wpg:grpSpPr>
                        <a:xfrm>
                          <a:off x="0" y="0"/>
                          <a:ext cx="5170805" cy="2449830"/>
                          <a:chOff x="5747" y="196216"/>
                          <a:chExt cx="8143" cy="3858"/>
                        </a:xfrm>
                      </wpg:grpSpPr>
                      <wps:wsp>
                        <wps:cNvPr id="2" name="矩形 21"/>
                        <wps:cNvSpPr/>
                        <wps:spPr>
                          <a:xfrm>
                            <a:off x="5747" y="196925"/>
                            <a:ext cx="1297" cy="2173"/>
                          </a:xfrm>
                          <a:prstGeom prst="rect">
                            <a:avLst/>
                          </a:prstGeom>
                          <a:noFill/>
                          <a:ln w="9525" cap="flat" cmpd="sng">
                            <a:solidFill>
                              <a:srgbClr val="000001"/>
                            </a:solidFill>
                            <a:prstDash val="solid"/>
                            <a:miter/>
                            <a:headEnd type="none" w="med" len="med"/>
                            <a:tailEnd type="none" w="med" len="med"/>
                          </a:ln>
                        </wps:spPr>
                        <wps:txbx>
                          <w:txbxContent>
                            <w:p>
                              <w:pPr>
                                <w:rPr>
                                  <w:rFonts w:hint="eastAsia"/>
                                  <w:lang w:val="en-US" w:eastAsia="zh-CN"/>
                                </w:rPr>
                              </w:pPr>
                            </w:p>
                            <w:p>
                              <w:pPr>
                                <w:ind w:left="0" w:leftChars="0" w:firstLine="240" w:firstLineChars="100"/>
                                <w:rPr>
                                  <w:rFonts w:hint="eastAsia"/>
                                  <w:lang w:val="en-US" w:eastAsia="zh-CN"/>
                                </w:rPr>
                              </w:pPr>
                            </w:p>
                            <w:p>
                              <w:pPr>
                                <w:ind w:left="0" w:leftChars="0" w:firstLine="240" w:firstLineChars="100"/>
                                <w:rPr>
                                  <w:rFonts w:hint="eastAsia" w:eastAsia="宋体"/>
                                  <w:lang w:val="en-US" w:eastAsia="zh-CN"/>
                                </w:rPr>
                              </w:pPr>
                              <w:r>
                                <w:rPr>
                                  <w:rFonts w:hint="eastAsia"/>
                                  <w:lang w:val="en-US" w:eastAsia="zh-CN"/>
                                </w:rPr>
                                <w:t>View</w:t>
                              </w:r>
                            </w:p>
                          </w:txbxContent>
                        </wps:txbx>
                        <wps:bodyPr upright="1"/>
                      </wps:wsp>
                      <wps:wsp>
                        <wps:cNvPr id="3" name="自选图形 22"/>
                        <wps:cNvSpPr/>
                        <wps:spPr>
                          <a:xfrm>
                            <a:off x="8543" y="196216"/>
                            <a:ext cx="2833" cy="3268"/>
                          </a:xfrm>
                          <a:prstGeom prst="roundRect">
                            <a:avLst>
                              <a:gd name="adj" fmla="val 16667"/>
                            </a:avLst>
                          </a:prstGeom>
                          <a:noFill/>
                          <a:ln w="9525" cap="flat" cmpd="sng">
                            <a:solidFill>
                              <a:srgbClr val="000001"/>
                            </a:solidFill>
                            <a:prstDash val="solid"/>
                            <a:headEnd type="none" w="med" len="med"/>
                            <a:tailEnd type="none" w="med" len="med"/>
                          </a:ln>
                        </wps:spPr>
                        <wps:txbx>
                          <w:txbxContent>
                            <w:p>
                              <w:pPr>
                                <w:jc w:val="center"/>
                                <w:rPr>
                                  <w:rFonts w:hint="default" w:eastAsia="宋体"/>
                                  <w:lang w:val="en-US" w:eastAsia="zh-CN"/>
                                </w:rPr>
                              </w:pPr>
                              <w:r>
                                <w:rPr>
                                  <w:rFonts w:hint="eastAsia"/>
                                  <w:lang w:val="en-US" w:eastAsia="zh-CN"/>
                                </w:rPr>
                                <w:t>ViewModel</w:t>
                              </w:r>
                            </w:p>
                          </w:txbxContent>
                        </wps:txbx>
                        <wps:bodyPr upright="1"/>
                      </wps:wsp>
                      <wps:wsp>
                        <wps:cNvPr id="4" name="矩形 23"/>
                        <wps:cNvSpPr/>
                        <wps:spPr>
                          <a:xfrm>
                            <a:off x="12594" y="196929"/>
                            <a:ext cx="1297" cy="2173"/>
                          </a:xfrm>
                          <a:prstGeom prst="rect">
                            <a:avLst/>
                          </a:prstGeom>
                          <a:noFill/>
                          <a:ln w="9525" cap="flat" cmpd="sng">
                            <a:solidFill>
                              <a:srgbClr val="000001"/>
                            </a:solidFill>
                            <a:prstDash val="solid"/>
                            <a:miter/>
                            <a:headEnd type="none" w="med" len="med"/>
                            <a:tailEnd type="none" w="med" len="med"/>
                          </a:ln>
                        </wps:spPr>
                        <wps:txbx>
                          <w:txbxContent>
                            <w:p>
                              <w:pPr>
                                <w:rPr>
                                  <w:rFonts w:hint="eastAsia"/>
                                  <w:lang w:val="en-US" w:eastAsia="zh-CN"/>
                                </w:rPr>
                              </w:pPr>
                            </w:p>
                            <w:p>
                              <w:pPr>
                                <w:ind w:left="0" w:leftChars="0" w:firstLine="240" w:firstLineChars="100"/>
                                <w:rPr>
                                  <w:rFonts w:hint="eastAsia"/>
                                  <w:lang w:val="en-US" w:eastAsia="zh-CN"/>
                                </w:rPr>
                              </w:pPr>
                            </w:p>
                            <w:p>
                              <w:pPr>
                                <w:ind w:left="0" w:leftChars="0" w:firstLine="240" w:firstLineChars="100"/>
                                <w:jc w:val="center"/>
                                <w:rPr>
                                  <w:rFonts w:hint="default" w:eastAsia="宋体"/>
                                  <w:lang w:val="en-US" w:eastAsia="zh-CN"/>
                                </w:rPr>
                              </w:pPr>
                              <w:r>
                                <w:rPr>
                                  <w:rFonts w:hint="eastAsia"/>
                                  <w:lang w:val="en-US" w:eastAsia="zh-CN"/>
                                </w:rPr>
                                <w:t>Model</w:t>
                              </w:r>
                            </w:p>
                          </w:txbxContent>
                        </wps:txbx>
                        <wps:bodyPr upright="1"/>
                      </wps:wsp>
                      <wps:wsp>
                        <wps:cNvPr id="5" name="自选图形 24"/>
                        <wps:cNvSpPr/>
                        <wps:spPr>
                          <a:xfrm>
                            <a:off x="8928" y="197159"/>
                            <a:ext cx="2126" cy="538"/>
                          </a:xfrm>
                          <a:prstGeom prst="roundRect">
                            <a:avLst>
                              <a:gd name="adj" fmla="val 16667"/>
                            </a:avLst>
                          </a:prstGeom>
                          <a:noFill/>
                          <a:ln w="9525" cap="flat" cmpd="sng">
                            <a:solidFill>
                              <a:srgbClr val="000001"/>
                            </a:solidFill>
                            <a:prstDash val="solid"/>
                            <a:headEnd type="none" w="med" len="med"/>
                            <a:tailEnd type="none" w="med" len="med"/>
                          </a:ln>
                        </wps:spPr>
                        <wps:txbx>
                          <w:txbxContent>
                            <w:p>
                              <w:pPr>
                                <w:ind w:left="0" w:leftChars="0" w:firstLine="240" w:firstLineChars="100"/>
                                <w:rPr>
                                  <w:rFonts w:hint="default" w:eastAsia="宋体"/>
                                  <w:lang w:val="en-US" w:eastAsia="zh-CN"/>
                                </w:rPr>
                              </w:pPr>
                              <w:r>
                                <w:rPr>
                                  <w:rFonts w:hint="eastAsia"/>
                                  <w:lang w:val="en-US" w:eastAsia="zh-CN"/>
                                </w:rPr>
                                <w:t>DOM  Listener</w:t>
                              </w:r>
                            </w:p>
                          </w:txbxContent>
                        </wps:txbx>
                        <wps:bodyPr upright="1"/>
                      </wps:wsp>
                      <wps:wsp>
                        <wps:cNvPr id="6" name="自选图形 25"/>
                        <wps:cNvSpPr/>
                        <wps:spPr>
                          <a:xfrm>
                            <a:off x="8966" y="198174"/>
                            <a:ext cx="2126" cy="538"/>
                          </a:xfrm>
                          <a:prstGeom prst="roundRect">
                            <a:avLst>
                              <a:gd name="adj" fmla="val 16667"/>
                            </a:avLst>
                          </a:prstGeom>
                          <a:noFill/>
                          <a:ln w="9525" cap="flat" cmpd="sng">
                            <a:solidFill>
                              <a:srgbClr val="000001"/>
                            </a:solidFill>
                            <a:prstDash val="solid"/>
                            <a:headEnd type="none" w="med" len="med"/>
                            <a:tailEnd type="none" w="med" len="med"/>
                          </a:ln>
                        </wps:spPr>
                        <wps:txbx>
                          <w:txbxContent>
                            <w:p>
                              <w:pPr>
                                <w:ind w:left="0" w:leftChars="0" w:firstLine="240" w:firstLineChars="100"/>
                                <w:jc w:val="center"/>
                                <w:rPr>
                                  <w:rFonts w:hint="default" w:eastAsia="宋体"/>
                                  <w:lang w:val="en-US" w:eastAsia="zh-CN"/>
                                </w:rPr>
                              </w:pPr>
                              <w:r>
                                <w:rPr>
                                  <w:rFonts w:hint="eastAsia"/>
                                  <w:lang w:val="en-US" w:eastAsia="zh-CN"/>
                                </w:rPr>
                                <w:t>Data  Binding</w:t>
                              </w:r>
                            </w:p>
                          </w:txbxContent>
                        </wps:txbx>
                        <wps:bodyPr upright="1"/>
                      </wps:wsp>
                      <wps:wsp>
                        <wps:cNvPr id="7" name="直线 26"/>
                        <wps:cNvCnPr/>
                        <wps:spPr>
                          <a:xfrm>
                            <a:off x="7179" y="197394"/>
                            <a:ext cx="1618" cy="1"/>
                          </a:xfrm>
                          <a:prstGeom prst="line">
                            <a:avLst/>
                          </a:prstGeom>
                          <a:ln w="9525" cap="flat" cmpd="sng">
                            <a:solidFill>
                              <a:srgbClr val="000001"/>
                            </a:solidFill>
                            <a:prstDash val="solid"/>
                            <a:headEnd type="none" w="med" len="med"/>
                            <a:tailEnd type="arrow" w="med" len="med"/>
                          </a:ln>
                        </wps:spPr>
                        <wps:bodyPr upright="1"/>
                      </wps:wsp>
                      <wps:wsp>
                        <wps:cNvPr id="8" name="直线 27"/>
                        <wps:cNvCnPr/>
                        <wps:spPr>
                          <a:xfrm flipH="1">
                            <a:off x="7213" y="198473"/>
                            <a:ext cx="1567" cy="1"/>
                          </a:xfrm>
                          <a:prstGeom prst="line">
                            <a:avLst/>
                          </a:prstGeom>
                          <a:ln w="9525" cap="flat" cmpd="sng">
                            <a:solidFill>
                              <a:srgbClr val="000001"/>
                            </a:solidFill>
                            <a:prstDash val="solid"/>
                            <a:headEnd type="none" w="med" len="med"/>
                            <a:tailEnd type="arrow" w="med" len="med"/>
                          </a:ln>
                        </wps:spPr>
                        <wps:bodyPr upright="1"/>
                      </wps:wsp>
                      <wps:wsp>
                        <wps:cNvPr id="9" name="直线 28"/>
                        <wps:cNvCnPr/>
                        <wps:spPr>
                          <a:xfrm flipV="1">
                            <a:off x="11174" y="197379"/>
                            <a:ext cx="1366" cy="32"/>
                          </a:xfrm>
                          <a:prstGeom prst="line">
                            <a:avLst/>
                          </a:prstGeom>
                          <a:ln w="9525" cap="flat" cmpd="sng">
                            <a:solidFill>
                              <a:srgbClr val="000001"/>
                            </a:solidFill>
                            <a:prstDash val="solid"/>
                            <a:headEnd type="none" w="med" len="med"/>
                            <a:tailEnd type="arrow" w="med" len="med"/>
                          </a:ln>
                        </wps:spPr>
                        <wps:bodyPr upright="1"/>
                      </wps:wsp>
                      <wps:wsp>
                        <wps:cNvPr id="10" name="直线 29"/>
                        <wps:cNvCnPr/>
                        <wps:spPr>
                          <a:xfrm flipH="1" flipV="1">
                            <a:off x="11172" y="198457"/>
                            <a:ext cx="1364" cy="16"/>
                          </a:xfrm>
                          <a:prstGeom prst="line">
                            <a:avLst/>
                          </a:prstGeom>
                          <a:ln w="9525" cap="flat" cmpd="sng">
                            <a:solidFill>
                              <a:srgbClr val="000001"/>
                            </a:solidFill>
                            <a:prstDash val="solid"/>
                            <a:headEnd type="none" w="med" len="med"/>
                            <a:tailEnd type="arrow" w="med" len="med"/>
                          </a:ln>
                        </wps:spPr>
                        <wps:bodyPr upright="1"/>
                      </wps:wsp>
                      <wps:wsp>
                        <wps:cNvPr id="11" name="文本框 30"/>
                        <wps:cNvSpPr txBox="1"/>
                        <wps:spPr>
                          <a:xfrm>
                            <a:off x="5966" y="199299"/>
                            <a:ext cx="944" cy="489"/>
                          </a:xfrm>
                          <a:prstGeom prst="rect">
                            <a:avLst/>
                          </a:prstGeom>
                          <a:noFill/>
                          <a:ln>
                            <a:noFill/>
                          </a:ln>
                        </wps:spPr>
                        <wps:txbx>
                          <w:txbxContent>
                            <w:p>
                              <w:pPr>
                                <w:ind w:left="0" w:leftChars="0" w:firstLine="0" w:firstLineChars="0"/>
                                <w:rPr>
                                  <w:rFonts w:hint="default" w:eastAsia="宋体"/>
                                  <w:lang w:val="en-US" w:eastAsia="zh-CN"/>
                                </w:rPr>
                              </w:pPr>
                              <w:r>
                                <w:rPr>
                                  <w:rFonts w:hint="eastAsia"/>
                                  <w:lang w:val="en-US" w:eastAsia="zh-CN"/>
                                </w:rPr>
                                <w:t>DOM</w:t>
                              </w:r>
                            </w:p>
                          </w:txbxContent>
                        </wps:txbx>
                        <wps:bodyPr upright="1"/>
                      </wps:wsp>
                      <wps:wsp>
                        <wps:cNvPr id="12" name="文本框 31"/>
                        <wps:cNvSpPr txBox="1"/>
                        <wps:spPr>
                          <a:xfrm>
                            <a:off x="9638" y="199602"/>
                            <a:ext cx="726" cy="472"/>
                          </a:xfrm>
                          <a:prstGeom prst="rect">
                            <a:avLst/>
                          </a:prstGeom>
                          <a:noFill/>
                          <a:ln>
                            <a:noFill/>
                          </a:ln>
                        </wps:spPr>
                        <wps:txbx>
                          <w:txbxContent>
                            <w:p>
                              <w:pPr>
                                <w:ind w:left="0" w:leftChars="0" w:firstLine="0" w:firstLineChars="0"/>
                                <w:rPr>
                                  <w:rFonts w:hint="default" w:eastAsia="宋体"/>
                                  <w:lang w:val="en-US" w:eastAsia="zh-CN"/>
                                </w:rPr>
                              </w:pPr>
                              <w:r>
                                <w:rPr>
                                  <w:rFonts w:hint="eastAsia"/>
                                  <w:lang w:val="en-US" w:eastAsia="zh-CN"/>
                                </w:rPr>
                                <w:t>Vue</w:t>
                              </w:r>
                            </w:p>
                          </w:txbxContent>
                        </wps:txbx>
                        <wps:bodyPr upright="1"/>
                      </wps:wsp>
                      <wps:wsp>
                        <wps:cNvPr id="13" name="文本框 32"/>
                        <wps:cNvSpPr txBox="1"/>
                        <wps:spPr>
                          <a:xfrm>
                            <a:off x="12843" y="199299"/>
                            <a:ext cx="960" cy="421"/>
                          </a:xfrm>
                          <a:prstGeom prst="rect">
                            <a:avLst/>
                          </a:prstGeom>
                          <a:noFill/>
                          <a:ln>
                            <a:noFill/>
                          </a:ln>
                        </wps:spPr>
                        <wps:txbx>
                          <w:txbxContent>
                            <w:p>
                              <w:pPr>
                                <w:ind w:left="0" w:leftChars="0" w:firstLine="0" w:firstLineChars="0"/>
                                <w:rPr>
                                  <w:rFonts w:hint="default" w:eastAsia="宋体"/>
                                  <w:lang w:val="en-US" w:eastAsia="zh-CN"/>
                                </w:rPr>
                              </w:pPr>
                              <w:r>
                                <w:rPr>
                                  <w:rFonts w:hint="eastAsia"/>
                                  <w:lang w:val="en-US" w:eastAsia="zh-CN"/>
                                </w:rPr>
                                <w:t>Data</w:t>
                              </w:r>
                            </w:p>
                          </w:txbxContent>
                        </wps:txbx>
                        <wps:bodyPr upright="1"/>
                      </wps:wsp>
                    </wpg:wgp>
                  </a:graphicData>
                </a:graphic>
              </wp:anchor>
            </w:drawing>
          </mc:Choice>
          <mc:Fallback>
            <w:pict>
              <v:group id="组合 20" o:spid="_x0000_s1026" o:spt="203" style="position:absolute;left:0pt;margin-top:0.9pt;height:192.9pt;width:407.15pt;mso-position-horizontal:center;z-index:251663360;mso-width-relative:page;mso-height-relative:page;" coordorigin="5747,196216" coordsize="8143,3858" o:gfxdata="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">
                <o:lock v:ext="edit" aspectratio="f"/>
                <v:rect id="矩形 21" o:spid="_x0000_s1026" o:spt="1" style="position:absolute;left:5747;top:196925;height:2173;width:1297;" filled="f" stroked="t" coordsize="21600,21600" o:gfxdata="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pnuWbsAAADa&#10;AAAADwAAAAAAAAABACAAAAAiAAAAZHJzL2Rvd25yZXYueG1sUEsBAhQAFAAAAAgAh07iQDMvBZ47&#10;AAAAOQAAABAAAAAAAAAAAQAgAAAACgEAAGRycy9zaGFwZXhtbC54bWxQSwUGAAAAAAYABgBbAQAA&#10;tAMAAAAA&#10;">
                  <v:fill on="f" focussize="0,0"/>
                  <v:stroke color="#000001" joinstyle="miter"/>
                  <v:imagedata o:title=""/>
                  <o:lock v:ext="edit" aspectratio="f"/>
                  <v:textbox>
                    <w:txbxContent>
                      <w:p>
                        <w:pPr>
                          <w:rPr>
                            <w:rFonts w:hint="eastAsia"/>
                            <w:lang w:val="en-US" w:eastAsia="zh-CN"/>
                          </w:rPr>
                        </w:pPr>
                      </w:p>
                      <w:p>
                        <w:pPr>
                          <w:ind w:left="0" w:leftChars="0" w:firstLine="240" w:firstLineChars="100"/>
                          <w:rPr>
                            <w:rFonts w:hint="eastAsia"/>
                            <w:lang w:val="en-US" w:eastAsia="zh-CN"/>
                          </w:rPr>
                        </w:pPr>
                      </w:p>
                      <w:p>
                        <w:pPr>
                          <w:ind w:left="0" w:leftChars="0" w:firstLine="240" w:firstLineChars="100"/>
                          <w:rPr>
                            <w:rFonts w:hint="eastAsia" w:eastAsia="宋体"/>
                            <w:lang w:val="en-US" w:eastAsia="zh-CN"/>
                          </w:rPr>
                        </w:pPr>
                        <w:r>
                          <w:rPr>
                            <w:rFonts w:hint="eastAsia"/>
                            <w:lang w:val="en-US" w:eastAsia="zh-CN"/>
                          </w:rPr>
                          <w:t>View</w:t>
                        </w:r>
                      </w:p>
                    </w:txbxContent>
                  </v:textbox>
                </v:rect>
                <v:roundrect id="自选图形 22" o:spid="_x0000_s1026" o:spt="2" style="position:absolute;left:8543;top:196216;height:3268;width:2833;" filled="f" stroked="t" coordsize="21600,21600" arcsize="0.166666666666667" o:gfxdata="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etr4A&#10;AADaAAAADwAAAAAAAAABACAAAAAiAAAAZHJzL2Rvd25yZXYueG1sUEsBAhQAFAAAAAgAh07iQDMv&#10;BZ47AAAAOQAAABAAAAAAAAAAAQAgAAAADQEAAGRycy9zaGFwZXhtbC54bWxQSwUGAAAAAAYABgBb&#10;AQAAtwMAAAAA&#10;">
                  <v:fill on="f" focussize="0,0"/>
                  <v:stroke color="#000001" joinstyle="round"/>
                  <v:imagedata o:title=""/>
                  <o:lock v:ext="edit" aspectratio="f"/>
                  <v:textbox>
                    <w:txbxContent>
                      <w:p>
                        <w:pPr>
                          <w:jc w:val="center"/>
                          <w:rPr>
                            <w:rFonts w:hint="default" w:eastAsia="宋体"/>
                            <w:lang w:val="en-US" w:eastAsia="zh-CN"/>
                          </w:rPr>
                        </w:pPr>
                        <w:r>
                          <w:rPr>
                            <w:rFonts w:hint="eastAsia"/>
                            <w:lang w:val="en-US" w:eastAsia="zh-CN"/>
                          </w:rPr>
                          <w:t>ViewModel</w:t>
                        </w:r>
                      </w:p>
                    </w:txbxContent>
                  </v:textbox>
                </v:roundrect>
                <v:rect id="矩形 23" o:spid="_x0000_s1026" o:spt="1" style="position:absolute;left:12594;top:196929;height:2173;width:1297;" filled="f" stroked="t" coordsize="21600,21600" o:gfxdata="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zTtrsAAADa&#10;AAAADwAAAAAAAAABACAAAAAiAAAAZHJzL2Rvd25yZXYueG1sUEsBAhQAFAAAAAgAh07iQDMvBZ47&#10;AAAAOQAAABAAAAAAAAAAAQAgAAAACgEAAGRycy9zaGFwZXhtbC54bWxQSwUGAAAAAAYABgBbAQAA&#10;tAMAAAAA&#10;">
                  <v:fill on="f" focussize="0,0"/>
                  <v:stroke color="#000001" joinstyle="miter"/>
                  <v:imagedata o:title=""/>
                  <o:lock v:ext="edit" aspectratio="f"/>
                  <v:textbox>
                    <w:txbxContent>
                      <w:p>
                        <w:pPr>
                          <w:rPr>
                            <w:rFonts w:hint="eastAsia"/>
                            <w:lang w:val="en-US" w:eastAsia="zh-CN"/>
                          </w:rPr>
                        </w:pPr>
                      </w:p>
                      <w:p>
                        <w:pPr>
                          <w:ind w:left="0" w:leftChars="0" w:firstLine="240" w:firstLineChars="100"/>
                          <w:rPr>
                            <w:rFonts w:hint="eastAsia"/>
                            <w:lang w:val="en-US" w:eastAsia="zh-CN"/>
                          </w:rPr>
                        </w:pPr>
                      </w:p>
                      <w:p>
                        <w:pPr>
                          <w:ind w:left="0" w:leftChars="0" w:firstLine="240" w:firstLineChars="100"/>
                          <w:jc w:val="center"/>
                          <w:rPr>
                            <w:rFonts w:hint="default" w:eastAsia="宋体"/>
                            <w:lang w:val="en-US" w:eastAsia="zh-CN"/>
                          </w:rPr>
                        </w:pPr>
                        <w:r>
                          <w:rPr>
                            <w:rFonts w:hint="eastAsia"/>
                            <w:lang w:val="en-US" w:eastAsia="zh-CN"/>
                          </w:rPr>
                          <w:t>Model</w:t>
                        </w:r>
                      </w:p>
                    </w:txbxContent>
                  </v:textbox>
                </v:rect>
                <v:roundrect id="自选图形 24" o:spid="_x0000_s1026" o:spt="2" style="position:absolute;left:8928;top:197159;height:538;width:2126;" filled="f" stroked="t" coordsize="21600,21600" arcsize="0.166666666666667" o:gfxdata="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0/jWb4A&#10;AADaAAAADwAAAAAAAAABACAAAAAiAAAAZHJzL2Rvd25yZXYueG1sUEsBAhQAFAAAAAgAh07iQDMv&#10;BZ47AAAAOQAAABAAAAAAAAAAAQAgAAAADQEAAGRycy9zaGFwZXhtbC54bWxQSwUGAAAAAAYABgBb&#10;AQAAtwMAAAAA&#10;">
                  <v:fill on="f" focussize="0,0"/>
                  <v:stroke color="#000001" joinstyle="round"/>
                  <v:imagedata o:title=""/>
                  <o:lock v:ext="edit" aspectratio="f"/>
                  <v:textbox>
                    <w:txbxContent>
                      <w:p>
                        <w:pPr>
                          <w:ind w:left="0" w:leftChars="0" w:firstLine="240" w:firstLineChars="100"/>
                          <w:rPr>
                            <w:rFonts w:hint="default" w:eastAsia="宋体"/>
                            <w:lang w:val="en-US" w:eastAsia="zh-CN"/>
                          </w:rPr>
                        </w:pPr>
                        <w:r>
                          <w:rPr>
                            <w:rFonts w:hint="eastAsia"/>
                            <w:lang w:val="en-US" w:eastAsia="zh-CN"/>
                          </w:rPr>
                          <w:t>DOM  Listener</w:t>
                        </w:r>
                      </w:p>
                    </w:txbxContent>
                  </v:textbox>
                </v:roundrect>
                <v:roundrect id="自选图形 25" o:spid="_x0000_s1026" o:spt="2" style="position:absolute;left:8966;top:198174;height:538;width:2126;" filled="f" stroked="t" coordsize="21600,21600" arcsize="0.166666666666667" o:gfxdata="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nX0uvQAA&#10;ANoAAAAPAAAAAAAAAAEAIAAAACIAAABkcnMvZG93bnJldi54bWxQSwECFAAUAAAACACHTuJAMy8F&#10;njsAAAA5AAAAEAAAAAAAAAABACAAAAAMAQAAZHJzL3NoYXBleG1sLnhtbFBLBQYAAAAABgAGAFsB&#10;AAC2AwAAAAA=&#10;">
                  <v:fill on="f" focussize="0,0"/>
                  <v:stroke color="#000001" joinstyle="round"/>
                  <v:imagedata o:title=""/>
                  <o:lock v:ext="edit" aspectratio="f"/>
                  <v:textbox>
                    <w:txbxContent>
                      <w:p>
                        <w:pPr>
                          <w:ind w:left="0" w:leftChars="0" w:firstLine="240" w:firstLineChars="100"/>
                          <w:jc w:val="center"/>
                          <w:rPr>
                            <w:rFonts w:hint="default" w:eastAsia="宋体"/>
                            <w:lang w:val="en-US" w:eastAsia="zh-CN"/>
                          </w:rPr>
                        </w:pPr>
                        <w:r>
                          <w:rPr>
                            <w:rFonts w:hint="eastAsia"/>
                            <w:lang w:val="en-US" w:eastAsia="zh-CN"/>
                          </w:rPr>
                          <w:t>Data  Binding</w:t>
                        </w:r>
                      </w:p>
                    </w:txbxContent>
                  </v:textbox>
                </v:roundrect>
                <v:line id="直线 26" o:spid="_x0000_s1026" o:spt="20" style="position:absolute;left:7179;top:197394;height:1;width:1618;" filled="f" stroked="t" coordsize="21600,21600" o:gfxdata="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7RveugAAANoA&#10;AAAPAAAAAAAAAAEAIAAAACIAAABkcnMvZG93bnJldi54bWxQSwECFAAUAAAACACHTuJAMy8FnjsA&#10;AAA5AAAAEAAAAAAAAAABACAAAAAJAQAAZHJzL3NoYXBleG1sLnhtbFBLBQYAAAAABgAGAFsBAACz&#10;AwAAAAA=&#10;">
                  <v:fill on="f" focussize="0,0"/>
                  <v:stroke color="#000001" joinstyle="round" endarrow="open"/>
                  <v:imagedata o:title=""/>
                  <o:lock v:ext="edit" aspectratio="f"/>
                </v:line>
                <v:line id="直线 27" o:spid="_x0000_s1026" o:spt="20" style="position:absolute;left:7213;top:198473;flip:x;height:1;width:1567;" filled="f" stroked="t" coordsize="21600,21600" o:gfxdata="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GkFNYtwAAANoAAAAP&#10;AAAAAAAAAAEAIAAAACIAAABkcnMvZG93bnJldi54bWxQSwECFAAUAAAACACHTuJAMy8FnjsAAAA5&#10;AAAAEAAAAAAAAAABACAAAAAGAQAAZHJzL3NoYXBleG1sLnhtbFBLBQYAAAAABgAGAFsBAACwAwAA&#10;AAA=&#10;">
                  <v:fill on="f" focussize="0,0"/>
                  <v:stroke color="#000001" joinstyle="round" endarrow="open"/>
                  <v:imagedata o:title=""/>
                  <o:lock v:ext="edit" aspectratio="f"/>
                </v:line>
                <v:line id="直线 28" o:spid="_x0000_s1026" o:spt="20" style="position:absolute;left:11174;top:197379;flip:y;height:32;width:1366;" filled="f" stroked="t" coordsize="21600,21600" o:gfxdata="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3PbDvQAA&#10;ANoAAAAPAAAAAAAAAAEAIAAAACIAAABkcnMvZG93bnJldi54bWxQSwECFAAUAAAACACHTuJAMy8F&#10;njsAAAA5AAAAEAAAAAAAAAABACAAAAAMAQAAZHJzL3NoYXBleG1sLnhtbFBLBQYAAAAABgAGAFsB&#10;AAC2AwAAAAA=&#10;">
                  <v:fill on="f" focussize="0,0"/>
                  <v:stroke color="#000001" joinstyle="round" endarrow="open"/>
                  <v:imagedata o:title=""/>
                  <o:lock v:ext="edit" aspectratio="f"/>
                </v:line>
                <v:line id="直线 29" o:spid="_x0000_s1026" o:spt="20" style="position:absolute;left:11172;top:198457;flip:x y;height:16;width:1364;" filled="f" stroked="t" coordsize="21600,21600" o:gfxdata="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CGppugAAANsA&#10;AAAPAAAAAAAAAAEAIAAAACIAAABkcnMvZG93bnJldi54bWxQSwECFAAUAAAACACHTuJAMy8FnjsA&#10;AAA5AAAAEAAAAAAAAAABACAAAAAJAQAAZHJzL3NoYXBleG1sLnhtbFBLBQYAAAAABgAGAFsBAACz&#10;AwAAAAA=&#10;">
                  <v:fill on="f" focussize="0,0"/>
                  <v:stroke color="#000001" joinstyle="round" endarrow="open"/>
                  <v:imagedata o:title=""/>
                  <o:lock v:ext="edit" aspectratio="f"/>
                </v:line>
                <v:shape id="文本框 30" o:spid="_x0000_s1026" o:spt="202" type="#_x0000_t202" style="position:absolute;left:5966;top:199299;height:489;width:944;"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ind w:left="0" w:leftChars="0" w:firstLine="0" w:firstLineChars="0"/>
                          <w:rPr>
                            <w:rFonts w:hint="default" w:eastAsia="宋体"/>
                            <w:lang w:val="en-US" w:eastAsia="zh-CN"/>
                          </w:rPr>
                        </w:pPr>
                        <w:r>
                          <w:rPr>
                            <w:rFonts w:hint="eastAsia"/>
                            <w:lang w:val="en-US" w:eastAsia="zh-CN"/>
                          </w:rPr>
                          <w:t>DOM</w:t>
                        </w:r>
                      </w:p>
                    </w:txbxContent>
                  </v:textbox>
                </v:shape>
                <v:shape id="文本框 31" o:spid="_x0000_s1026" o:spt="202" type="#_x0000_t202" style="position:absolute;left:9638;top:199602;height:472;width:726;" filled="f" stroked="f" coordsize="21600,21600" o:gfxdata="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tvRq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ind w:left="0" w:leftChars="0" w:firstLine="0" w:firstLineChars="0"/>
                          <w:rPr>
                            <w:rFonts w:hint="default" w:eastAsia="宋体"/>
                            <w:lang w:val="en-US" w:eastAsia="zh-CN"/>
                          </w:rPr>
                        </w:pPr>
                        <w:r>
                          <w:rPr>
                            <w:rFonts w:hint="eastAsia"/>
                            <w:lang w:val="en-US" w:eastAsia="zh-CN"/>
                          </w:rPr>
                          <w:t>Vue</w:t>
                        </w:r>
                      </w:p>
                    </w:txbxContent>
                  </v:textbox>
                </v:shape>
                <v:shape id="文本框 32" o:spid="_x0000_s1026" o:spt="202" type="#_x0000_t202" style="position:absolute;left:12843;top:199299;height:421;width:960;" filled="f" stroked="f" coordsize="21600,21600" o:gfxdata="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2EYgb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ind w:left="0" w:leftChars="0" w:firstLine="0" w:firstLineChars="0"/>
                          <w:rPr>
                            <w:rFonts w:hint="default" w:eastAsia="宋体"/>
                            <w:lang w:val="en-US" w:eastAsia="zh-CN"/>
                          </w:rPr>
                        </w:pPr>
                        <w:r>
                          <w:rPr>
                            <w:rFonts w:hint="eastAsia"/>
                            <w:lang w:val="en-US" w:eastAsia="zh-CN"/>
                          </w:rPr>
                          <w:t>Data</w:t>
                        </w:r>
                      </w:p>
                    </w:txbxContent>
                  </v:textbox>
                </v:shape>
              </v:group>
            </w:pict>
          </mc:Fallback>
        </mc:AlternateConten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pStyle w:val="111"/>
        <w:keepNext w:val="0"/>
        <w:keepLines w:val="0"/>
        <w:pageBreakBefore w:val="0"/>
        <w:widowControl w:val="0"/>
        <w:kinsoku/>
        <w:wordWrap/>
        <w:overflowPunct/>
        <w:topLinePunct w:val="0"/>
        <w:autoSpaceDE/>
        <w:autoSpaceDN/>
        <w:bidi w:val="0"/>
        <w:adjustRightInd w:val="0"/>
        <w:snapToGrid w:val="0"/>
        <w:spacing w:after="318"/>
        <w:jc w:val="both"/>
        <w:textAlignment w:val="auto"/>
        <w:rPr>
          <w:rFonts w:hint="eastAsia"/>
        </w:rPr>
      </w:pPr>
    </w:p>
    <w:p>
      <w:pPr>
        <w:pStyle w:val="111"/>
        <w:keepNext w:val="0"/>
        <w:keepLines w:val="0"/>
        <w:pageBreakBefore w:val="0"/>
        <w:widowControl w:val="0"/>
        <w:kinsoku/>
        <w:wordWrap/>
        <w:overflowPunct/>
        <w:topLinePunct w:val="0"/>
        <w:autoSpaceDE/>
        <w:autoSpaceDN/>
        <w:bidi w:val="0"/>
        <w:adjustRightInd w:val="0"/>
        <w:snapToGrid w:val="0"/>
        <w:spacing w:after="318"/>
        <w:jc w:val="both"/>
        <w:textAlignment w:val="auto"/>
        <w:rPr>
          <w:rFonts w:hint="eastAsia"/>
        </w:rPr>
      </w:pPr>
    </w:p>
    <w:p>
      <w:pPr>
        <w:pStyle w:val="111"/>
        <w:keepNext w:val="0"/>
        <w:keepLines w:val="0"/>
        <w:pageBreakBefore w:val="0"/>
        <w:widowControl w:val="0"/>
        <w:kinsoku/>
        <w:wordWrap/>
        <w:overflowPunct/>
        <w:topLinePunct w:val="0"/>
        <w:autoSpaceDE/>
        <w:autoSpaceDN/>
        <w:bidi w:val="0"/>
        <w:adjustRightInd w:val="0"/>
        <w:snapToGrid w:val="0"/>
        <w:spacing w:after="318"/>
        <w:jc w:val="center"/>
        <w:textAlignment w:val="auto"/>
        <w:rPr>
          <w:rFonts w:hint="eastAsia"/>
          <w:lang w:val="en-US" w:eastAsia="zh-CN"/>
        </w:rPr>
      </w:pPr>
      <w:r>
        <w:rPr>
          <w:rFonts w:hint="eastAsia"/>
        </w:rPr>
        <w:t>图</w:t>
      </w:r>
      <w:r>
        <w:rPr>
          <w:rFonts w:hint="eastAsia"/>
          <w:lang w:val="en-US" w:eastAsia="zh-CN"/>
        </w:rPr>
        <w:t>1</w:t>
      </w:r>
      <w:r>
        <w:t>.</w:t>
      </w:r>
      <w:r>
        <w:rPr>
          <w:rFonts w:hint="eastAsia"/>
          <w:lang w:val="en-US" w:eastAsia="zh-CN"/>
        </w:rPr>
        <w:t>2</w:t>
      </w:r>
      <w:r>
        <w:t xml:space="preserve"> </w:t>
      </w:r>
      <w:r>
        <w:rPr>
          <w:rFonts w:hint="eastAsia"/>
          <w:lang w:val="en-US" w:eastAsia="zh-CN"/>
        </w:rPr>
        <w:t>MVVM模式图</w:t>
      </w:r>
    </w:p>
    <w:p>
      <w:pPr>
        <w:pStyle w:val="5"/>
        <w:rPr>
          <w:rFonts w:hint="eastAsia"/>
          <w:lang w:val="en-US" w:eastAsia="zh-CN"/>
        </w:rPr>
      </w:pPr>
      <w:r>
        <w:t xml:space="preserve">1.2.2 </w:t>
      </w:r>
      <w:r>
        <w:rPr>
          <w:rFonts w:hint="default" w:ascii="Times New Roman" w:hAnsi="Times New Roman" w:cs="Times New Roman"/>
          <w:lang w:val="en-US" w:eastAsia="zh-CN"/>
        </w:rPr>
        <w:t>Vue.js</w:t>
      </w:r>
      <w:bookmarkEnd w:id="19"/>
      <w:r>
        <w:rPr>
          <w:rFonts w:hint="eastAsia"/>
          <w:lang w:val="en-US" w:eastAsia="zh-CN"/>
        </w:rPr>
        <w:t>框架</w:t>
      </w:r>
    </w:p>
    <w:p>
      <w:pPr>
        <w:ind w:firstLine="480" w:firstLineChars="200"/>
        <w:rPr>
          <w:rFonts w:hint="default"/>
          <w:lang w:val="en-US"/>
        </w:rPr>
      </w:pPr>
      <w:r>
        <w:rPr>
          <w:rFonts w:hint="eastAsia"/>
          <w:lang w:val="en-US" w:eastAsia="zh-CN"/>
        </w:rPr>
        <w:t>本系统前端框架采用</w:t>
      </w:r>
      <w:r>
        <w:rPr>
          <w:rFonts w:hint="default" w:ascii="Times New Roman" w:hAnsi="Times New Roman" w:cs="Times New Roman"/>
          <w:lang w:val="en-US" w:eastAsia="zh-CN"/>
        </w:rPr>
        <w:t>Vue.js</w:t>
      </w:r>
      <w:r>
        <w:rPr>
          <w:rFonts w:hint="eastAsia"/>
          <w:lang w:val="en-US" w:eastAsia="zh-CN"/>
        </w:rPr>
        <w:t>框架，是一套用于构建用户界面的渐进式框架。相对于其他框架，</w:t>
      </w:r>
      <w:r>
        <w:rPr>
          <w:rFonts w:hint="default" w:ascii="Times New Roman" w:hAnsi="Times New Roman" w:cs="Times New Roman"/>
          <w:lang w:val="en-US" w:eastAsia="zh-CN"/>
        </w:rPr>
        <w:t>Vue</w:t>
      </w:r>
      <w:r>
        <w:rPr>
          <w:rFonts w:hint="eastAsia"/>
          <w:lang w:val="en-US" w:eastAsia="zh-CN"/>
        </w:rPr>
        <w:t xml:space="preserve"> 在不同组件间强制使用单向数据流，这使应用中的数据流更加清晰易懂。另外</w:t>
      </w:r>
      <w:r>
        <w:rPr>
          <w:rFonts w:hint="default" w:ascii="Times New Roman" w:hAnsi="Times New Roman" w:cs="Times New Roman"/>
          <w:lang w:val="en-US" w:eastAsia="zh-CN"/>
        </w:rPr>
        <w:t>Vue</w:t>
      </w:r>
      <w:r>
        <w:rPr>
          <w:rFonts w:hint="eastAsia"/>
          <w:lang w:val="en-US" w:eastAsia="zh-CN"/>
        </w:rPr>
        <w:t>核心库只关注于视图层，使得它非常容易与其它库或已有项目整合，例如本系统在</w:t>
      </w:r>
      <w:r>
        <w:rPr>
          <w:rFonts w:hint="default" w:ascii="Times New Roman" w:hAnsi="Times New Roman" w:cs="Times New Roman"/>
          <w:lang w:val="en-US" w:eastAsia="zh-CN"/>
        </w:rPr>
        <w:t>Vue.js</w:t>
      </w:r>
      <w:r>
        <w:rPr>
          <w:rFonts w:hint="eastAsia"/>
          <w:lang w:val="en-US" w:eastAsia="zh-CN"/>
        </w:rPr>
        <w:t>的基础上引入了</w:t>
      </w:r>
      <w:r>
        <w:rPr>
          <w:rFonts w:hint="default" w:ascii="Times New Roman" w:hAnsi="Times New Roman" w:cs="Times New Roman"/>
          <w:lang w:val="en-US" w:eastAsia="zh-CN"/>
        </w:rPr>
        <w:t>View UI</w:t>
      </w:r>
      <w:r>
        <w:rPr>
          <w:rFonts w:hint="eastAsia"/>
          <w:lang w:val="en-US" w:eastAsia="zh-CN"/>
        </w:rPr>
        <w:t>，一套基于</w:t>
      </w:r>
      <w:r>
        <w:rPr>
          <w:rFonts w:hint="default" w:ascii="Times New Roman" w:hAnsi="Times New Roman" w:cs="Times New Roman"/>
          <w:lang w:val="en-US" w:eastAsia="zh-CN"/>
        </w:rPr>
        <w:t>Vue.js</w:t>
      </w:r>
      <w:r>
        <w:rPr>
          <w:rFonts w:hint="eastAsia"/>
          <w:lang w:val="en-US" w:eastAsia="zh-CN"/>
        </w:rPr>
        <w:t>的开源UI组件库，拥有丰富的组件和功能，满足绝大部分网站场景，并提供了开箱即用的</w:t>
      </w:r>
      <w:r>
        <w:rPr>
          <w:rFonts w:hint="eastAsia"/>
          <w:lang w:val="en-US" w:eastAsia="zh-CN"/>
        </w:rPr>
        <w:fldChar w:fldCharType="begin"/>
      </w:r>
      <w:r>
        <w:rPr>
          <w:rFonts w:hint="eastAsia"/>
          <w:lang w:val="en-US" w:eastAsia="zh-CN"/>
        </w:rPr>
        <w:instrText xml:space="preserve"> HYPERLINK "https://pro.iviewui.com/admin-pro/introduce" \t "https://www.iviewui.com/docs/_blank" </w:instrText>
      </w:r>
      <w:r>
        <w:rPr>
          <w:rFonts w:hint="eastAsia"/>
          <w:lang w:val="en-US" w:eastAsia="zh-CN"/>
        </w:rPr>
        <w:fldChar w:fldCharType="separate"/>
      </w:r>
      <w:r>
        <w:rPr>
          <w:rFonts w:hint="default" w:ascii="Times New Roman" w:hAnsi="Times New Roman" w:cs="Times New Roman"/>
          <w:lang w:val="en-US" w:eastAsia="zh-CN"/>
        </w:rPr>
        <w:t>Admin</w:t>
      </w:r>
      <w:r>
        <w:rPr>
          <w:rFonts w:hint="eastAsia"/>
          <w:lang w:val="en-US" w:eastAsia="zh-CN"/>
        </w:rPr>
        <w:t>系统</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HYPERLINK "https://pro.iviewui.com/pro/introduce" \t "https://www.iviewui.com/docs/_blank" </w:instrText>
      </w:r>
      <w:r>
        <w:rPr>
          <w:rFonts w:hint="eastAsia"/>
          <w:lang w:val="en-US" w:eastAsia="zh-CN"/>
        </w:rPr>
        <w:fldChar w:fldCharType="separate"/>
      </w:r>
      <w:r>
        <w:rPr>
          <w:rFonts w:hint="eastAsia"/>
          <w:lang w:val="en-US" w:eastAsia="zh-CN"/>
        </w:rPr>
        <w:t>高阶组件库</w:t>
      </w:r>
      <w:r>
        <w:rPr>
          <w:rFonts w:hint="eastAsia"/>
          <w:lang w:val="en-US" w:eastAsia="zh-CN"/>
        </w:rPr>
        <w:fldChar w:fldCharType="end"/>
      </w:r>
      <w:r>
        <w:rPr>
          <w:rFonts w:hint="eastAsia"/>
          <w:lang w:val="en-US" w:eastAsia="zh-CN"/>
        </w:rPr>
        <w:t>，极大程度上节省了开发成本。</w:t>
      </w:r>
    </w:p>
    <w:p/>
    <w:p>
      <w:pPr>
        <w:widowControl/>
        <w:shd w:val="clear" w:color="auto" w:fill="FFFFFF"/>
        <w:adjustRightInd/>
        <w:snapToGrid/>
        <w:spacing w:line="360" w:lineRule="atLeast"/>
        <w:ind w:firstLine="420"/>
        <w:rPr>
          <w:rFonts w:hint="eastAsia"/>
        </w:rPr>
      </w:pPr>
    </w:p>
    <w:p>
      <w:pPr>
        <w:pStyle w:val="3"/>
        <w:rPr>
          <w:rFonts w:hint="default" w:eastAsia="黑体"/>
          <w:lang w:val="en-US" w:eastAsia="zh-CN"/>
        </w:rPr>
      </w:pPr>
      <w:bookmarkStart w:id="20" w:name="_Toc5809"/>
      <w:bookmarkStart w:id="21" w:name="_Toc14578"/>
      <w:r>
        <w:br w:type="page"/>
      </w:r>
      <w:bookmarkStart w:id="22" w:name="_Toc8293399"/>
      <w:r>
        <w:rPr>
          <w:rFonts w:hint="eastAsia"/>
        </w:rPr>
        <w:t>2 系统需求分析</w:t>
      </w:r>
      <w:bookmarkEnd w:id="20"/>
      <w:bookmarkEnd w:id="21"/>
      <w:bookmarkEnd w:id="22"/>
      <w:r>
        <w:rPr>
          <w:rFonts w:hint="eastAsia"/>
          <w:lang w:val="en-US" w:eastAsia="zh-CN"/>
        </w:rPr>
        <w:t>和可行性分析</w:t>
      </w:r>
    </w:p>
    <w:p>
      <w:pPr>
        <w:ind w:firstLine="420"/>
      </w:pPr>
      <w:r>
        <w:rPr>
          <w:rFonts w:hint="eastAsia"/>
        </w:rPr>
        <w:t>本章主要对</w:t>
      </w:r>
      <w:r>
        <w:rPr>
          <w:rFonts w:hint="eastAsia"/>
          <w:lang w:val="en-US" w:eastAsia="zh-CN"/>
        </w:rPr>
        <w:t>成</w:t>
      </w:r>
      <w:r>
        <w:rPr>
          <w:rFonts w:hint="eastAsia"/>
        </w:rPr>
        <w:t>都市区旅游网站</w:t>
      </w:r>
      <w:r>
        <w:rPr>
          <w:rFonts w:hint="eastAsia"/>
          <w:lang w:val="en-US" w:eastAsia="zh-CN"/>
        </w:rPr>
        <w:t>的</w:t>
      </w:r>
      <w:r>
        <w:rPr>
          <w:rFonts w:hint="eastAsia"/>
        </w:rPr>
        <w:t>系统需求</w:t>
      </w:r>
      <w:r>
        <w:rPr>
          <w:rFonts w:hint="eastAsia"/>
          <w:lang w:val="en-US" w:eastAsia="zh-CN"/>
        </w:rPr>
        <w:t>和系统可行性</w:t>
      </w:r>
      <w:r>
        <w:rPr>
          <w:rFonts w:hint="eastAsia"/>
        </w:rPr>
        <w:t>进行详细介绍，为后续系统设计与实现提供良好</w:t>
      </w:r>
      <w:r>
        <w:rPr>
          <w:rFonts w:hint="eastAsia"/>
          <w:lang w:val="en-US" w:eastAsia="zh-CN"/>
        </w:rPr>
        <w:t>的</w:t>
      </w:r>
      <w:r>
        <w:rPr>
          <w:rFonts w:hint="eastAsia"/>
        </w:rPr>
        <w:t>前期保障。</w:t>
      </w:r>
    </w:p>
    <w:p>
      <w:pPr>
        <w:pStyle w:val="4"/>
      </w:pPr>
      <w:bookmarkStart w:id="23" w:name="_Toc8293400"/>
      <w:r>
        <w:rPr>
          <w:rFonts w:hint="eastAsia"/>
        </w:rPr>
        <w:t>2.1</w:t>
      </w:r>
      <w:r>
        <w:t xml:space="preserve"> </w:t>
      </w:r>
      <w:r>
        <w:rPr>
          <w:rFonts w:hint="eastAsia"/>
        </w:rPr>
        <w:t>系统概述</w:t>
      </w:r>
      <w:bookmarkEnd w:id="23"/>
    </w:p>
    <w:p>
      <w:pPr>
        <w:pStyle w:val="5"/>
      </w:pPr>
      <w:bookmarkStart w:id="24" w:name="_Toc8293401"/>
      <w:r>
        <w:rPr>
          <w:rFonts w:hint="eastAsia"/>
        </w:rPr>
        <w:t>2.1.1</w:t>
      </w:r>
      <w:r>
        <w:t xml:space="preserve"> </w:t>
      </w:r>
      <w:r>
        <w:rPr>
          <w:rFonts w:hint="eastAsia"/>
        </w:rPr>
        <w:t>系统目标</w:t>
      </w:r>
      <w:bookmarkEnd w:id="24"/>
    </w:p>
    <w:p>
      <w:pPr>
        <w:ind w:firstLine="420"/>
        <w:rPr>
          <w:rFonts w:hint="eastAsia"/>
          <w:lang w:val="en-US" w:eastAsia="zh-CN"/>
        </w:rPr>
      </w:pPr>
      <w:r>
        <w:rPr>
          <w:rFonts w:hint="eastAsia"/>
        </w:rPr>
        <w:t>根据</w:t>
      </w:r>
      <w:r>
        <w:rPr>
          <w:rFonts w:hint="eastAsia"/>
          <w:lang w:val="en-US" w:eastAsia="zh-CN"/>
        </w:rPr>
        <w:t>成</w:t>
      </w:r>
      <w:r>
        <w:rPr>
          <w:rFonts w:hint="eastAsia"/>
        </w:rPr>
        <w:t>都市区旅游网站系统功能分析，该系统的目标是</w:t>
      </w:r>
      <w:r>
        <w:rPr>
          <w:rFonts w:hint="eastAsia"/>
          <w:lang w:val="en-US" w:eastAsia="zh-CN"/>
        </w:rPr>
        <w:t>通过建设成都市区旅游网站宣传、介绍成都市的旅游景点，让想去成都旅游的旅客能够预先了解当地旅游发展状况，景区景点分布，旅游活动路线以及当地特色美食等信息。</w:t>
      </w:r>
    </w:p>
    <w:p>
      <w:pPr>
        <w:pStyle w:val="5"/>
        <w:rPr>
          <w:rFonts w:ascii="Times New Roman" w:hAnsi="Times New Roman" w:cs="Times New Roman"/>
        </w:rPr>
      </w:pPr>
      <w:bookmarkStart w:id="25" w:name="_Toc8293403"/>
      <w:r>
        <w:rPr>
          <w:rFonts w:hint="eastAsia" w:ascii="Times New Roman" w:hAnsi="Times New Roman" w:cs="Times New Roman"/>
        </w:rPr>
        <w:t>2.1.</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rPr>
        <w:t>系统业务流程</w:t>
      </w:r>
      <w:bookmarkEnd w:id="25"/>
    </w:p>
    <w:p>
      <w:pPr>
        <w:bidi w:val="0"/>
        <w:ind w:firstLine="480" w:firstLineChars="200"/>
        <w:rPr>
          <w:rFonts w:hint="eastAsia" w:ascii="Times New Roman" w:hAnsi="Times New Roman" w:eastAsia="宋体" w:cs="Times New Roman"/>
          <w:lang w:val="en-US" w:eastAsia="zh-CN"/>
        </w:rPr>
      </w:pPr>
      <w:r>
        <w:rPr>
          <w:rFonts w:hint="eastAsia"/>
          <w:lang w:val="en-US" w:eastAsia="zh-CN"/>
        </w:rPr>
        <w:t>成</w:t>
      </w:r>
      <w:r>
        <w:rPr>
          <w:rFonts w:hint="eastAsia"/>
        </w:rPr>
        <w:t>都市区旅游网站系统的用户分为两个角色，用户</w:t>
      </w:r>
      <w:r>
        <w:rPr>
          <w:rFonts w:hint="eastAsia"/>
          <w:lang w:val="en-US" w:eastAsia="zh-CN"/>
        </w:rPr>
        <w:t>和</w:t>
      </w:r>
      <w:r>
        <w:rPr>
          <w:rFonts w:hint="eastAsia"/>
        </w:rPr>
        <w:t>系统管理员。</w:t>
      </w:r>
      <w:r>
        <w:rPr>
          <w:rFonts w:hint="eastAsia"/>
          <w:lang w:val="en-US" w:eastAsia="zh-CN"/>
        </w:rPr>
        <w:t>用户即是一些想要前往成都旅游并需要了解成都旅游景点信息的游客；系统管理员即是维护该系统功能的最高权限管理者。根据系统目标整理出该系统的总体业务流程，如图2.1所示，用户可以进行注册、登录、浏览信息、查询信息、问答互动。信息浏览包括查看成都本地所有景点信息、特色美食、旅游线路攻略、问答信息，信息查询可以根据分类或关键字查询搜索相关信息，用户成功登录之后方能在问答区域提问或评论。</w:t>
      </w:r>
    </w:p>
    <w:p>
      <w:pPr>
        <w:rPr>
          <w:rFonts w:hint="eastAsia"/>
          <w:lang w:val="en-US" w:eastAsia="zh-CN"/>
        </w:rPr>
      </w:pPr>
    </w:p>
    <w:p>
      <w:r>
        <w:rPr>
          <w:rFonts w:hint="default"/>
          <w:lang w:val="en-US" w:eastAsia="zh-CN"/>
        </w:rPr>
        <w:drawing>
          <wp:inline distT="0" distB="0" distL="114300" distR="114300">
            <wp:extent cx="5753100" cy="3390900"/>
            <wp:effectExtent l="0" t="0" r="0" b="0"/>
            <wp:docPr id="37"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B019B1-382A-4266-B25C-5B523AA43C14-1" descr="qt_temp"/>
                    <pic:cNvPicPr>
                      <a:picLocks noChangeAspect="1"/>
                    </pic:cNvPicPr>
                  </pic:nvPicPr>
                  <pic:blipFill>
                    <a:blip r:embed="rId17"/>
                    <a:srcRect t="7213" b="7770"/>
                    <a:stretch>
                      <a:fillRect/>
                    </a:stretch>
                  </pic:blipFill>
                  <pic:spPr>
                    <a:xfrm>
                      <a:off x="0" y="0"/>
                      <a:ext cx="5753100" cy="3390900"/>
                    </a:xfrm>
                    <a:prstGeom prst="rect">
                      <a:avLst/>
                    </a:prstGeom>
                    <a:noFill/>
                    <a:ln>
                      <a:noFill/>
                    </a:ln>
                  </pic:spPr>
                </pic:pic>
              </a:graphicData>
            </a:graphic>
          </wp:inline>
        </w:drawing>
      </w:r>
    </w:p>
    <w:p>
      <w:pPr>
        <w:pStyle w:val="111"/>
        <w:spacing w:afterLines="0"/>
        <w:rPr>
          <w:rFonts w:hint="default" w:eastAsia="黑体"/>
          <w:lang w:val="en-US" w:eastAsia="zh-CN"/>
        </w:rPr>
      </w:pPr>
      <w:r>
        <w:rPr>
          <w:rFonts w:hint="eastAsia" w:cs="Times New Roman"/>
          <w:lang w:val="en-US" w:eastAsia="zh-CN"/>
        </w:rPr>
        <w:t>图</w:t>
      </w:r>
      <w:r>
        <w:rPr>
          <w:rFonts w:hint="eastAsia" w:cs="Times New Roman"/>
        </w:rPr>
        <w:t>2</w:t>
      </w:r>
      <w:r>
        <w:rPr>
          <w:rFonts w:cs="Times New Roman"/>
        </w:rPr>
        <w:t>.</w:t>
      </w:r>
      <w:r>
        <w:rPr>
          <w:rFonts w:hint="eastAsia" w:cs="Times New Roman"/>
          <w:lang w:val="en-US" w:eastAsia="zh-CN"/>
        </w:rPr>
        <w:t>1</w:t>
      </w:r>
      <w:r>
        <w:rPr>
          <w:rFonts w:cs="Times New Roman"/>
        </w:rPr>
        <w:t xml:space="preserve"> </w:t>
      </w:r>
      <w:r>
        <w:rPr>
          <w:rFonts w:hint="eastAsia" w:cs="Times New Roman"/>
          <w:lang w:val="en-US" w:eastAsia="zh-CN"/>
        </w:rPr>
        <w:t>系统业务流程图</w:t>
      </w:r>
    </w:p>
    <w:p>
      <w:pPr>
        <w:pStyle w:val="4"/>
        <w:rPr>
          <w:rFonts w:hint="eastAsia"/>
        </w:rPr>
      </w:pPr>
      <w:bookmarkStart w:id="26" w:name="_Toc27940"/>
      <w:bookmarkStart w:id="27" w:name="_Toc8293404"/>
      <w:bookmarkStart w:id="28" w:name="_Toc20369"/>
      <w:bookmarkStart w:id="29" w:name="_Toc3691"/>
      <w:bookmarkStart w:id="30" w:name="_Toc10522"/>
      <w:r>
        <w:rPr>
          <w:rFonts w:hint="eastAsia"/>
        </w:rPr>
        <w:t>2.2 需求分析</w:t>
      </w:r>
      <w:bookmarkEnd w:id="26"/>
      <w:bookmarkEnd w:id="27"/>
      <w:bookmarkEnd w:id="28"/>
      <w:bookmarkEnd w:id="29"/>
      <w:bookmarkEnd w:id="30"/>
    </w:p>
    <w:p>
      <w:pPr>
        <w:pStyle w:val="5"/>
      </w:pPr>
      <w:bookmarkStart w:id="31" w:name="_Toc25566"/>
      <w:bookmarkStart w:id="32" w:name="_Toc8293405"/>
      <w:bookmarkStart w:id="33" w:name="_Toc3076"/>
      <w:bookmarkStart w:id="34" w:name="_Toc6327"/>
      <w:r>
        <w:t>2.2.1 功能需求</w:t>
      </w:r>
      <w:bookmarkEnd w:id="31"/>
      <w:bookmarkEnd w:id="32"/>
      <w:bookmarkEnd w:id="33"/>
      <w:bookmarkEnd w:id="34"/>
    </w:p>
    <w:p>
      <w:pPr>
        <w:ind w:firstLine="480" w:firstLineChars="200"/>
        <w:rPr>
          <w:rFonts w:hint="eastAsia"/>
          <w:lang w:val="en-US" w:eastAsia="zh-CN"/>
        </w:rPr>
      </w:pPr>
      <w:r>
        <w:rPr>
          <w:rFonts w:hint="eastAsia"/>
          <w:lang w:val="en-US" w:eastAsia="zh-CN"/>
        </w:rPr>
        <w:t>该</w:t>
      </w:r>
      <w:r>
        <w:t>系统</w:t>
      </w:r>
      <w:r>
        <w:rPr>
          <w:rFonts w:hint="eastAsia"/>
          <w:lang w:val="en-US" w:eastAsia="zh-CN"/>
        </w:rPr>
        <w:t>的功能需求通过用户角色划分，分为</w:t>
      </w:r>
      <w:r>
        <w:rPr>
          <w:rFonts w:hint="eastAsia"/>
        </w:rPr>
        <w:t>用户</w:t>
      </w:r>
      <w:r>
        <w:rPr>
          <w:rFonts w:hint="eastAsia"/>
          <w:lang w:val="en-US" w:eastAsia="zh-CN"/>
        </w:rPr>
        <w:t>需求和系统管理员需求</w:t>
      </w:r>
      <w:r>
        <w:rPr>
          <w:rFonts w:hint="eastAsia"/>
        </w:rPr>
        <w:t>，</w:t>
      </w:r>
      <w:r>
        <w:rPr>
          <w:rFonts w:hint="eastAsia"/>
          <w:lang w:val="en-US" w:eastAsia="zh-CN"/>
        </w:rPr>
        <w:t>需要分别满足如下功能：</w:t>
      </w:r>
    </w:p>
    <w:p>
      <w:pPr>
        <w:ind w:firstLine="480" w:firstLineChars="200"/>
        <w:rPr>
          <w:rFonts w:hint="eastAsia"/>
          <w:lang w:val="en-US" w:eastAsia="zh-CN"/>
        </w:rPr>
      </w:pPr>
      <w:r>
        <w:rPr>
          <w:rFonts w:hint="eastAsia"/>
          <w:lang w:val="en-US" w:eastAsia="zh-CN"/>
        </w:rPr>
        <w:t>用户：</w:t>
      </w:r>
    </w:p>
    <w:p>
      <w:pPr>
        <w:numPr>
          <w:ilvl w:val="0"/>
          <w:numId w:val="12"/>
        </w:numPr>
        <w:ind w:firstLine="480"/>
        <w:rPr>
          <w:rFonts w:hint="eastAsia"/>
          <w:lang w:val="en-US" w:eastAsia="zh-CN"/>
        </w:rPr>
      </w:pPr>
      <w:r>
        <w:rPr>
          <w:rFonts w:hint="eastAsia"/>
          <w:lang w:val="en-US" w:eastAsia="zh-CN"/>
        </w:rPr>
        <w:t>用户可以登录、注册和管理个人信息</w:t>
      </w:r>
    </w:p>
    <w:p>
      <w:pPr>
        <w:numPr>
          <w:ilvl w:val="0"/>
          <w:numId w:val="12"/>
        </w:numPr>
        <w:ind w:firstLine="480"/>
        <w:rPr>
          <w:rFonts w:hint="default"/>
          <w:lang w:val="en-US" w:eastAsia="zh-CN"/>
        </w:rPr>
      </w:pPr>
      <w:r>
        <w:rPr>
          <w:rFonts w:hint="eastAsia"/>
          <w:lang w:val="en-US" w:eastAsia="zh-CN"/>
        </w:rPr>
        <w:t>用户可以浏览当地景点信息</w:t>
      </w:r>
    </w:p>
    <w:p>
      <w:pPr>
        <w:numPr>
          <w:ilvl w:val="0"/>
          <w:numId w:val="12"/>
        </w:numPr>
        <w:ind w:firstLine="480"/>
        <w:rPr>
          <w:rFonts w:hint="default"/>
          <w:lang w:val="en-US" w:eastAsia="zh-CN"/>
        </w:rPr>
      </w:pPr>
      <w:r>
        <w:rPr>
          <w:rFonts w:hint="eastAsia"/>
          <w:lang w:val="en-US" w:eastAsia="zh-CN"/>
        </w:rPr>
        <w:t>用户可以浏览当地美食信息</w:t>
      </w:r>
    </w:p>
    <w:p>
      <w:pPr>
        <w:numPr>
          <w:ilvl w:val="0"/>
          <w:numId w:val="12"/>
        </w:numPr>
        <w:ind w:firstLine="480"/>
        <w:rPr>
          <w:rFonts w:hint="default"/>
          <w:lang w:val="en-US" w:eastAsia="zh-CN"/>
        </w:rPr>
      </w:pPr>
      <w:r>
        <w:rPr>
          <w:rFonts w:hint="eastAsia"/>
          <w:lang w:val="en-US" w:eastAsia="zh-CN"/>
        </w:rPr>
        <w:t>用户可以浏览相关旅游路线</w:t>
      </w:r>
    </w:p>
    <w:p>
      <w:pPr>
        <w:numPr>
          <w:ilvl w:val="0"/>
          <w:numId w:val="12"/>
        </w:numPr>
        <w:ind w:firstLine="480"/>
        <w:rPr>
          <w:rFonts w:hint="default"/>
          <w:lang w:val="en-US" w:eastAsia="zh-CN"/>
        </w:rPr>
      </w:pPr>
      <w:r>
        <w:rPr>
          <w:rFonts w:hint="eastAsia"/>
          <w:lang w:val="en-US" w:eastAsia="zh-CN"/>
        </w:rPr>
        <w:t>用户可以搜索、查询相关信息</w:t>
      </w:r>
    </w:p>
    <w:p>
      <w:pPr>
        <w:numPr>
          <w:ilvl w:val="0"/>
          <w:numId w:val="12"/>
        </w:numPr>
        <w:ind w:firstLine="480"/>
        <w:rPr>
          <w:rFonts w:hint="default"/>
          <w:lang w:val="en-US" w:eastAsia="zh-CN"/>
        </w:rPr>
      </w:pPr>
      <w:r>
        <w:rPr>
          <w:rFonts w:hint="eastAsia"/>
          <w:lang w:val="en-US" w:eastAsia="zh-CN"/>
        </w:rPr>
        <w:t>用户可以进入问答区域提问或评论</w:t>
      </w:r>
    </w:p>
    <w:p>
      <w:pPr>
        <w:numPr>
          <w:ilvl w:val="0"/>
          <w:numId w:val="0"/>
        </w:numPr>
        <w:ind w:firstLine="480" w:firstLineChars="200"/>
        <w:rPr>
          <w:rFonts w:hint="eastAsia"/>
          <w:lang w:val="en-US" w:eastAsia="zh-CN"/>
        </w:rPr>
      </w:pPr>
      <w:r>
        <w:rPr>
          <w:rFonts w:hint="eastAsia"/>
          <w:lang w:val="en-US" w:eastAsia="zh-CN"/>
        </w:rPr>
        <w:t>系统管理员：</w:t>
      </w:r>
    </w:p>
    <w:p>
      <w:pPr>
        <w:numPr>
          <w:ilvl w:val="0"/>
          <w:numId w:val="13"/>
        </w:numPr>
        <w:ind w:firstLine="480" w:firstLineChars="200"/>
        <w:rPr>
          <w:rFonts w:hint="eastAsia"/>
          <w:lang w:val="en-US" w:eastAsia="zh-CN"/>
        </w:rPr>
      </w:pPr>
      <w:r>
        <w:rPr>
          <w:rFonts w:hint="eastAsia"/>
          <w:lang w:val="en-US" w:eastAsia="zh-CN"/>
        </w:rPr>
        <w:t>管理员可以登录和修改密码</w:t>
      </w:r>
    </w:p>
    <w:p>
      <w:pPr>
        <w:numPr>
          <w:ilvl w:val="0"/>
          <w:numId w:val="13"/>
        </w:numPr>
        <w:ind w:firstLine="480" w:firstLineChars="200"/>
        <w:rPr>
          <w:rFonts w:hint="eastAsia"/>
          <w:lang w:val="en-US" w:eastAsia="zh-CN"/>
        </w:rPr>
      </w:pPr>
      <w:r>
        <w:rPr>
          <w:rFonts w:hint="eastAsia"/>
          <w:lang w:val="en-US" w:eastAsia="zh-CN"/>
        </w:rPr>
        <w:t>管理员可以回复、删除用户的问题和评论</w:t>
      </w:r>
    </w:p>
    <w:p>
      <w:pPr>
        <w:pStyle w:val="5"/>
      </w:pPr>
      <w:bookmarkStart w:id="35" w:name="_Toc29056"/>
      <w:bookmarkStart w:id="36" w:name="_Toc8652"/>
      <w:bookmarkStart w:id="37" w:name="_Toc32157"/>
      <w:bookmarkStart w:id="38" w:name="_Toc8293406"/>
      <w:r>
        <w:rPr>
          <w:rFonts w:hint="eastAsia"/>
        </w:rPr>
        <w:t xml:space="preserve">2.2.2 </w:t>
      </w:r>
      <w:r>
        <w:t>性能需求</w:t>
      </w:r>
      <w:bookmarkEnd w:id="35"/>
      <w:bookmarkEnd w:id="36"/>
      <w:bookmarkEnd w:id="37"/>
      <w:bookmarkEnd w:id="38"/>
    </w:p>
    <w:p>
      <w:pPr>
        <w:numPr>
          <w:ilvl w:val="0"/>
          <w:numId w:val="0"/>
        </w:numPr>
        <w:ind w:leftChars="200"/>
      </w:pPr>
      <w:r>
        <w:rPr>
          <w:rFonts w:hint="eastAsia"/>
          <w:lang w:eastAsia="zh-CN"/>
        </w:rPr>
        <w:t>（</w:t>
      </w:r>
      <w:r>
        <w:rPr>
          <w:rFonts w:hint="eastAsia"/>
          <w:lang w:val="en-US" w:eastAsia="zh-CN"/>
        </w:rPr>
        <w:t>1</w:t>
      </w:r>
      <w:r>
        <w:rPr>
          <w:rFonts w:hint="eastAsia"/>
          <w:lang w:eastAsia="zh-CN"/>
        </w:rPr>
        <w:t>）</w:t>
      </w:r>
      <w:r>
        <w:rPr>
          <w:rFonts w:hint="eastAsia"/>
        </w:rPr>
        <w:t>可靠性</w:t>
      </w:r>
    </w:p>
    <w:p>
      <w:pPr>
        <w:ind w:firstLine="480" w:firstLineChars="200"/>
        <w:rPr>
          <w:rFonts w:hint="eastAsia"/>
          <w:lang w:val="en-US" w:eastAsia="zh-CN"/>
        </w:rPr>
      </w:pPr>
      <w:r>
        <w:rPr>
          <w:rFonts w:hint="eastAsia"/>
        </w:rPr>
        <w:t>系统在</w:t>
      </w:r>
      <w:r>
        <w:rPr>
          <w:rFonts w:hint="eastAsia"/>
          <w:lang w:val="en-US" w:eastAsia="zh-CN"/>
        </w:rPr>
        <w:t>满足</w:t>
      </w:r>
      <w:r>
        <w:rPr>
          <w:rFonts w:hint="eastAsia"/>
        </w:rPr>
        <w:t>系统功能</w:t>
      </w:r>
      <w:r>
        <w:rPr>
          <w:rFonts w:hint="eastAsia"/>
          <w:lang w:val="en-US" w:eastAsia="zh-CN"/>
        </w:rPr>
        <w:t>需求</w:t>
      </w:r>
      <w:r>
        <w:rPr>
          <w:rFonts w:hint="eastAsia"/>
        </w:rPr>
        <w:t>的同时，应具有良好的可靠性。</w:t>
      </w:r>
      <w:r>
        <w:rPr>
          <w:rFonts w:hint="eastAsia"/>
          <w:lang w:val="en-US" w:eastAsia="zh-CN"/>
        </w:rPr>
        <w:t>凡合法注册的用户可在任意时间地点访问系统中的信息。</w:t>
      </w:r>
    </w:p>
    <w:p>
      <w:pPr>
        <w:numPr>
          <w:ilvl w:val="0"/>
          <w:numId w:val="0"/>
        </w:numPr>
        <w:ind w:leftChars="200"/>
        <w:rPr>
          <w:rFonts w:hint="default"/>
          <w:lang w:val="en-US"/>
        </w:rPr>
      </w:pPr>
      <w:r>
        <w:rPr>
          <w:rFonts w:hint="eastAsia"/>
          <w:lang w:eastAsia="zh-CN"/>
        </w:rPr>
        <w:t>（</w:t>
      </w:r>
      <w:r>
        <w:rPr>
          <w:rFonts w:hint="eastAsia"/>
          <w:lang w:val="en-US" w:eastAsia="zh-CN"/>
        </w:rPr>
        <w:t>2</w:t>
      </w:r>
      <w:r>
        <w:rPr>
          <w:rFonts w:hint="eastAsia"/>
          <w:lang w:eastAsia="zh-CN"/>
        </w:rPr>
        <w:t>）</w:t>
      </w:r>
      <w:r>
        <w:rPr>
          <w:rFonts w:hint="eastAsia"/>
          <w:lang w:val="en-US" w:eastAsia="zh-CN"/>
        </w:rPr>
        <w:t>安全性</w:t>
      </w:r>
    </w:p>
    <w:p>
      <w:pPr>
        <w:ind w:firstLine="480" w:firstLineChars="200"/>
        <w:rPr>
          <w:rFonts w:hint="default"/>
          <w:lang w:val="en-US" w:eastAsia="zh-CN"/>
        </w:rPr>
      </w:pPr>
      <w:r>
        <w:rPr>
          <w:rFonts w:hint="eastAsia"/>
        </w:rPr>
        <w:t>考虑到用户信息</w:t>
      </w:r>
      <w:r>
        <w:rPr>
          <w:rFonts w:hint="eastAsia"/>
          <w:lang w:val="en-US" w:eastAsia="zh-CN"/>
        </w:rPr>
        <w:t>安全，系统可以阻止一切通过非法登录手段获取系统信息的不安全行为。</w:t>
      </w:r>
    </w:p>
    <w:p>
      <w:pPr>
        <w:numPr>
          <w:ilvl w:val="0"/>
          <w:numId w:val="0"/>
        </w:numPr>
        <w:ind w:leftChars="200"/>
        <w:rPr>
          <w:rFonts w:hint="default" w:eastAsia="宋体"/>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可</w:t>
      </w:r>
      <w:r>
        <w:rPr>
          <w:rFonts w:hint="eastAsia"/>
        </w:rPr>
        <w:t>维护性</w:t>
      </w:r>
      <w:r>
        <w:rPr>
          <w:rFonts w:hint="eastAsia"/>
          <w:lang w:val="en-US" w:eastAsia="zh-CN"/>
        </w:rPr>
        <w:t>和可扩展性</w:t>
      </w:r>
    </w:p>
    <w:p>
      <w:pPr>
        <w:ind w:firstLine="480" w:firstLineChars="200"/>
        <w:rPr>
          <w:rFonts w:hint="eastAsia"/>
        </w:rPr>
      </w:pPr>
      <w:r>
        <w:rPr>
          <w:rFonts w:hint="eastAsia"/>
        </w:rPr>
        <w:t>系统界面</w:t>
      </w:r>
      <w:r>
        <w:rPr>
          <w:rFonts w:hint="eastAsia"/>
          <w:lang w:val="en-US" w:eastAsia="zh-CN"/>
        </w:rPr>
        <w:t>简单美观</w:t>
      </w:r>
      <w:r>
        <w:rPr>
          <w:rFonts w:hint="eastAsia"/>
        </w:rPr>
        <w:t>，用户</w:t>
      </w:r>
      <w:r>
        <w:rPr>
          <w:rFonts w:hint="eastAsia"/>
          <w:lang w:val="en-US" w:eastAsia="zh-CN"/>
        </w:rPr>
        <w:t>体验友好</w:t>
      </w:r>
      <w:r>
        <w:rPr>
          <w:rFonts w:hint="eastAsia"/>
        </w:rPr>
        <w:t>。系统运行过程中，出现</w:t>
      </w:r>
      <w:r>
        <w:rPr>
          <w:rFonts w:hint="eastAsia"/>
          <w:lang w:val="en-US" w:eastAsia="zh-CN"/>
        </w:rPr>
        <w:t>故障可以在24小时内完成修复</w:t>
      </w:r>
      <w:r>
        <w:rPr>
          <w:rFonts w:hint="eastAsia"/>
        </w:rPr>
        <w:t>。</w:t>
      </w:r>
      <w:r>
        <w:t>当系统需求出现变化或者</w:t>
      </w:r>
      <w:r>
        <w:rPr>
          <w:rFonts w:hint="eastAsia"/>
          <w:lang w:val="en-US" w:eastAsia="zh-CN"/>
        </w:rPr>
        <w:t>用户需要时</w:t>
      </w:r>
      <w:r>
        <w:rPr>
          <w:rFonts w:hint="eastAsia"/>
        </w:rPr>
        <w:t>，</w:t>
      </w:r>
      <w:r>
        <w:rPr>
          <w:rFonts w:hint="eastAsia"/>
          <w:lang w:val="en-US" w:eastAsia="zh-CN"/>
        </w:rPr>
        <w:t>系统可以在</w:t>
      </w:r>
      <w:r>
        <w:t>原基础上</w:t>
      </w:r>
      <w:r>
        <w:rPr>
          <w:rFonts w:hint="eastAsia"/>
          <w:lang w:val="en-US" w:eastAsia="zh-CN"/>
        </w:rPr>
        <w:t>方便地扩展更新而不影响已有的功能。</w:t>
      </w:r>
    </w:p>
    <w:p>
      <w:pPr>
        <w:pStyle w:val="4"/>
        <w:rPr>
          <w:rFonts w:hint="eastAsia"/>
        </w:rPr>
      </w:pPr>
      <w:bookmarkStart w:id="39" w:name="_Toc323920417"/>
      <w:bookmarkStart w:id="40" w:name="_Toc323903972"/>
      <w:bookmarkStart w:id="41" w:name="_Toc24008"/>
      <w:bookmarkStart w:id="42" w:name="_Toc17426"/>
      <w:bookmarkStart w:id="43" w:name="_Toc5642"/>
      <w:bookmarkStart w:id="44" w:name="_Toc668"/>
      <w:bookmarkStart w:id="45" w:name="_Toc8293407"/>
      <w:r>
        <w:rPr>
          <w:rFonts w:hint="eastAsia"/>
        </w:rPr>
        <w:t>2.3 可行性分析</w:t>
      </w:r>
      <w:bookmarkEnd w:id="39"/>
      <w:bookmarkEnd w:id="40"/>
      <w:bookmarkEnd w:id="41"/>
      <w:bookmarkEnd w:id="42"/>
      <w:bookmarkEnd w:id="43"/>
      <w:bookmarkEnd w:id="44"/>
      <w:bookmarkEnd w:id="45"/>
    </w:p>
    <w:p>
      <w:pPr>
        <w:pStyle w:val="5"/>
      </w:pPr>
      <w:bookmarkStart w:id="46" w:name="_Toc8293408"/>
      <w:bookmarkStart w:id="47" w:name="_Toc2051"/>
      <w:bookmarkStart w:id="48" w:name="_Toc21431"/>
      <w:bookmarkStart w:id="49" w:name="_Toc323920418"/>
      <w:bookmarkStart w:id="50" w:name="_Toc323903973"/>
      <w:bookmarkStart w:id="51" w:name="_Toc18545"/>
      <w:bookmarkStart w:id="52" w:name="_Toc30694"/>
      <w:r>
        <w:t>2.3.1 技术可行性</w:t>
      </w:r>
      <w:bookmarkEnd w:id="46"/>
      <w:bookmarkEnd w:id="47"/>
      <w:bookmarkEnd w:id="48"/>
      <w:bookmarkEnd w:id="49"/>
      <w:bookmarkEnd w:id="50"/>
      <w:bookmarkEnd w:id="51"/>
      <w:bookmarkEnd w:id="52"/>
    </w:p>
    <w:p>
      <w:pPr>
        <w:ind w:firstLine="420"/>
        <w:rPr>
          <w:rFonts w:hint="eastAsia" w:eastAsia="宋体"/>
          <w:lang w:eastAsia="zh-CN"/>
        </w:rPr>
      </w:pPr>
      <w:r>
        <w:rPr>
          <w:rFonts w:hint="eastAsia"/>
        </w:rPr>
        <w:t>本系统选择</w:t>
      </w:r>
      <w:r>
        <w:rPr>
          <w:rFonts w:hint="default" w:ascii="Times New Roman" w:hAnsi="Times New Roman" w:cs="Times New Roman"/>
          <w:lang w:val="en-US" w:eastAsia="zh-CN"/>
        </w:rPr>
        <w:t>PHP</w:t>
      </w:r>
      <w:r>
        <w:rPr>
          <w:rFonts w:hint="eastAsia"/>
          <w:lang w:val="en-US" w:eastAsia="zh-CN"/>
        </w:rPr>
        <w:t>做</w:t>
      </w:r>
      <w:r>
        <w:rPr>
          <w:rFonts w:hint="eastAsia"/>
        </w:rPr>
        <w:t>为</w:t>
      </w:r>
      <w:r>
        <w:rPr>
          <w:rFonts w:hint="eastAsia"/>
          <w:lang w:val="en-US" w:eastAsia="zh-CN"/>
        </w:rPr>
        <w:t>后端</w:t>
      </w:r>
      <w:r>
        <w:rPr>
          <w:rFonts w:hint="eastAsia"/>
        </w:rPr>
        <w:t>开发语言，</w:t>
      </w:r>
      <w:r>
        <w:rPr>
          <w:rFonts w:hint="eastAsia"/>
          <w:lang w:val="en-US" w:eastAsia="zh-CN"/>
        </w:rPr>
        <w:t>Vue.js作为前端框架，</w:t>
      </w:r>
      <w:r>
        <w:rPr>
          <w:rFonts w:hint="eastAsia"/>
        </w:rPr>
        <w:t>采用</w:t>
      </w:r>
      <w:r>
        <w:rPr>
          <w:rFonts w:hint="default" w:ascii="Times New Roman" w:hAnsi="Times New Roman" w:cs="Times New Roman"/>
          <w:lang w:val="en-US" w:eastAsia="zh-CN"/>
        </w:rPr>
        <w:t>XAMPP</w:t>
      </w:r>
      <w:r>
        <w:rPr>
          <w:rFonts w:hint="eastAsia"/>
          <w:lang w:val="en-US" w:eastAsia="zh-CN"/>
        </w:rPr>
        <w:t>集成软件搭建本地服务器，</w:t>
      </w:r>
      <w:r>
        <w:rPr>
          <w:rFonts w:hint="eastAsia"/>
        </w:rPr>
        <w:t>选择</w:t>
      </w:r>
      <w:r>
        <w:rPr>
          <w:rFonts w:hint="default" w:ascii="Times New Roman" w:hAnsi="Times New Roman" w:cs="Times New Roman"/>
          <w:lang w:val="en-US" w:eastAsia="zh-CN"/>
        </w:rPr>
        <w:t>XAMPP</w:t>
      </w:r>
      <w:r>
        <w:rPr>
          <w:rFonts w:hint="eastAsia"/>
          <w:lang w:val="en-US" w:eastAsia="zh-CN"/>
        </w:rPr>
        <w:t>已配置的</w:t>
      </w:r>
      <w:r>
        <w:t>MySQL</w:t>
      </w:r>
      <w:r>
        <w:rPr>
          <w:rFonts w:hint="eastAsia"/>
        </w:rPr>
        <w:t>进行后台数据库的建立和维护</w:t>
      </w:r>
      <w:r>
        <w:rPr>
          <w:rFonts w:hint="eastAsia"/>
          <w:lang w:eastAsia="zh-CN"/>
        </w:rPr>
        <w:t>。</w:t>
      </w:r>
    </w:p>
    <w:p>
      <w:pPr>
        <w:ind w:firstLine="420"/>
        <w:rPr>
          <w:rFonts w:hint="eastAsia"/>
        </w:rPr>
      </w:pPr>
      <w:r>
        <w:rPr>
          <w:rFonts w:hint="eastAsia"/>
        </w:rPr>
        <w:t>和其它技术相比，PHP本身</w:t>
      </w:r>
      <w:r>
        <w:rPr>
          <w:rFonts w:hint="eastAsia"/>
          <w:lang w:val="en-US" w:eastAsia="zh-CN"/>
        </w:rPr>
        <w:t>是</w:t>
      </w:r>
      <w:r>
        <w:rPr>
          <w:rFonts w:hint="eastAsia"/>
        </w:rPr>
        <w:t>免费</w:t>
      </w:r>
      <w:r>
        <w:rPr>
          <w:rFonts w:hint="eastAsia"/>
          <w:lang w:val="en-US" w:eastAsia="zh-CN"/>
        </w:rPr>
        <w:t>的</w:t>
      </w:r>
      <w:r>
        <w:rPr>
          <w:rFonts w:hint="eastAsia"/>
        </w:rPr>
        <w:t>且是开源代码</w:t>
      </w:r>
      <w:r>
        <w:rPr>
          <w:rFonts w:hint="eastAsia"/>
          <w:lang w:eastAsia="zh-CN"/>
        </w:rPr>
        <w:t>，</w:t>
      </w:r>
      <w:r>
        <w:rPr>
          <w:rFonts w:hint="eastAsia"/>
          <w:lang w:val="en-US" w:eastAsia="zh-CN"/>
        </w:rPr>
        <w:t>所有的PHP源代码都可以得到，支持将数据转换成JSON格式，使得前后端交互十分方便。对于没有服务器搭建经验的初学者来说，XAMPP只需下载解压并启动，即可</w:t>
      </w:r>
      <w:r>
        <w:rPr>
          <w:rFonts w:hint="eastAsia"/>
        </w:rPr>
        <w:t>搭配</w:t>
      </w:r>
      <w:r>
        <w:rPr>
          <w:rFonts w:hint="eastAsia"/>
          <w:lang w:val="en-US" w:eastAsia="zh-CN"/>
        </w:rPr>
        <w:t>PHP</w:t>
      </w:r>
      <w:r>
        <w:rPr>
          <w:rFonts w:hint="eastAsia"/>
        </w:rPr>
        <w:t>语言组成</w:t>
      </w:r>
      <w:r>
        <w:rPr>
          <w:rFonts w:hint="eastAsia"/>
          <w:lang w:val="en-US" w:eastAsia="zh-CN"/>
        </w:rPr>
        <w:t>良好的</w:t>
      </w:r>
      <w:r>
        <w:rPr>
          <w:rFonts w:hint="eastAsia"/>
        </w:rPr>
        <w:t>开发环境</w:t>
      </w:r>
      <w:r>
        <w:rPr>
          <w:rFonts w:hint="eastAsia"/>
          <w:lang w:eastAsia="zh-CN"/>
        </w:rPr>
        <w:t>，</w:t>
      </w:r>
      <w:r>
        <w:rPr>
          <w:rFonts w:hint="eastAsia"/>
          <w:lang w:val="en-US" w:eastAsia="zh-CN"/>
        </w:rPr>
        <w:t>可见</w:t>
      </w:r>
      <w:r>
        <w:rPr>
          <w:rFonts w:hint="eastAsia"/>
        </w:rPr>
        <w:t>实现该系统在技术上是可行的。</w:t>
      </w:r>
      <w:bookmarkStart w:id="53" w:name="_Toc323903974"/>
      <w:bookmarkStart w:id="54" w:name="_Toc323920419"/>
    </w:p>
    <w:p>
      <w:pPr>
        <w:pStyle w:val="5"/>
      </w:pPr>
      <w:bookmarkStart w:id="55" w:name="_Toc27889"/>
      <w:bookmarkStart w:id="56" w:name="_Toc8293409"/>
      <w:bookmarkStart w:id="57" w:name="_Toc29452"/>
      <w:bookmarkStart w:id="58" w:name="_Toc3906"/>
      <w:bookmarkStart w:id="59" w:name="_Toc27994"/>
      <w:r>
        <w:t>2.3.2 经济可行性</w:t>
      </w:r>
      <w:bookmarkEnd w:id="53"/>
      <w:bookmarkEnd w:id="54"/>
      <w:bookmarkEnd w:id="55"/>
      <w:bookmarkEnd w:id="56"/>
      <w:bookmarkEnd w:id="57"/>
      <w:bookmarkEnd w:id="58"/>
      <w:bookmarkEnd w:id="59"/>
    </w:p>
    <w:p>
      <w:pPr>
        <w:ind w:firstLine="420"/>
      </w:pPr>
      <w:r>
        <w:rPr>
          <w:rFonts w:hint="eastAsia"/>
        </w:rPr>
        <w:t>经济可行性因素主要</w:t>
      </w:r>
      <w:r>
        <w:rPr>
          <w:rFonts w:hint="eastAsia"/>
          <w:lang w:val="en-US" w:eastAsia="zh-CN"/>
        </w:rPr>
        <w:t>包括</w:t>
      </w:r>
      <w:r>
        <w:rPr>
          <w:rFonts w:hint="eastAsia"/>
        </w:rPr>
        <w:t>开发该系统的成本</w:t>
      </w:r>
      <w:r>
        <w:rPr>
          <w:rFonts w:hint="eastAsia"/>
          <w:lang w:val="en-US" w:eastAsia="zh-CN"/>
        </w:rPr>
        <w:t>和</w:t>
      </w:r>
      <w:r>
        <w:rPr>
          <w:rFonts w:hint="eastAsia"/>
        </w:rPr>
        <w:t>运行</w:t>
      </w:r>
      <w:r>
        <w:rPr>
          <w:rFonts w:hint="eastAsia"/>
          <w:lang w:val="en-US" w:eastAsia="zh-CN"/>
        </w:rPr>
        <w:t>测试该系统的</w:t>
      </w:r>
      <w:r>
        <w:rPr>
          <w:rFonts w:hint="eastAsia"/>
        </w:rPr>
        <w:t>成本。</w:t>
      </w:r>
      <w:r>
        <w:rPr>
          <w:rFonts w:hint="eastAsia"/>
          <w:lang w:val="en-US" w:eastAsia="zh-CN"/>
        </w:rPr>
        <w:t>开发该系统的成本包括该</w:t>
      </w:r>
      <w:r>
        <w:rPr>
          <w:rFonts w:hint="eastAsia"/>
        </w:rPr>
        <w:t>项目本身需要用到的</w:t>
      </w:r>
      <w:r>
        <w:rPr>
          <w:rFonts w:hint="eastAsia"/>
          <w:lang w:val="en-US" w:eastAsia="zh-CN"/>
        </w:rPr>
        <w:t>开发</w:t>
      </w:r>
      <w:r>
        <w:rPr>
          <w:rFonts w:hint="eastAsia"/>
        </w:rPr>
        <w:t>技术</w:t>
      </w:r>
      <w:r>
        <w:rPr>
          <w:rFonts w:hint="eastAsia"/>
          <w:lang w:val="en-US" w:eastAsia="zh-CN"/>
        </w:rPr>
        <w:t>PHP和Vue.js，它们</w:t>
      </w:r>
      <w:r>
        <w:rPr>
          <w:rFonts w:hint="eastAsia"/>
        </w:rPr>
        <w:t>都是开源免费</w:t>
      </w:r>
      <w:r>
        <w:rPr>
          <w:rFonts w:hint="eastAsia"/>
          <w:lang w:val="en-US" w:eastAsia="zh-CN"/>
        </w:rPr>
        <w:t>的。运行测试该系统时，在</w:t>
      </w:r>
      <w:r>
        <w:rPr>
          <w:rFonts w:hint="eastAsia"/>
        </w:rPr>
        <w:t>本机</w:t>
      </w:r>
      <w:r>
        <w:rPr>
          <w:rFonts w:hint="eastAsia"/>
          <w:lang w:val="en-US" w:eastAsia="zh-CN"/>
        </w:rPr>
        <w:t>上使用免费的XAMPP集成软件搭建本地服务器进行测试</w:t>
      </w:r>
      <w:r>
        <w:rPr>
          <w:rFonts w:hint="eastAsia"/>
        </w:rPr>
        <w:t>。所以该系统在经济方面是可行的。</w:t>
      </w:r>
    </w:p>
    <w:p>
      <w:pPr>
        <w:pStyle w:val="3"/>
      </w:pPr>
      <w:bookmarkStart w:id="60" w:name="_Toc43"/>
      <w:bookmarkStart w:id="61" w:name="_Toc3220"/>
      <w:bookmarkStart w:id="62" w:name="_Toc12581"/>
      <w:r>
        <w:br w:type="page"/>
      </w:r>
      <w:bookmarkStart w:id="63" w:name="_Toc8293410"/>
      <w:r>
        <w:rPr>
          <w:rFonts w:hint="eastAsia"/>
        </w:rPr>
        <w:t>3 系统设计</w:t>
      </w:r>
      <w:bookmarkEnd w:id="60"/>
      <w:bookmarkEnd w:id="61"/>
      <w:bookmarkEnd w:id="62"/>
      <w:bookmarkEnd w:id="63"/>
    </w:p>
    <w:p>
      <w:pPr>
        <w:pStyle w:val="4"/>
      </w:pPr>
      <w:bookmarkStart w:id="64" w:name="_Toc8293411"/>
      <w:r>
        <w:rPr>
          <w:rFonts w:hint="eastAsia"/>
        </w:rPr>
        <w:t xml:space="preserve">3.1 </w:t>
      </w:r>
      <w:r>
        <w:t>系统结构设计</w:t>
      </w:r>
      <w:bookmarkEnd w:id="64"/>
    </w:p>
    <w:p>
      <w:pPr>
        <w:ind w:firstLine="420"/>
        <w:rPr>
          <w:rFonts w:hint="default" w:eastAsia="宋体"/>
          <w:lang w:val="en-US" w:eastAsia="zh-CN"/>
        </w:rPr>
      </w:pPr>
      <w:r>
        <w:rPr>
          <w:rFonts w:hint="eastAsia"/>
          <w:lang w:val="en-US" w:eastAsia="zh-CN"/>
        </w:rPr>
        <w:t>根据上一章的系统需求分析，本章介绍该系统为了实现开发需求所采用的的系统结构设计、数据库设计以及需要要满足的系统功能。</w:t>
      </w:r>
    </w:p>
    <w:p>
      <w:pPr>
        <w:pStyle w:val="5"/>
      </w:pPr>
      <w:bookmarkStart w:id="65" w:name="_Toc8293412"/>
      <w:r>
        <w:rPr>
          <w:rFonts w:hint="eastAsia"/>
        </w:rPr>
        <w:t>3.1.1 系统架构设计</w:t>
      </w:r>
      <w:bookmarkEnd w:id="65"/>
    </w:p>
    <w:p>
      <w:pPr>
        <w:ind w:firstLine="480"/>
        <w:rPr>
          <w:rFonts w:hint="eastAsia"/>
          <w:vertAlign w:val="superscript"/>
          <w:lang w:val="en-US" w:eastAsia="zh-CN"/>
        </w:rPr>
      </w:pPr>
      <w:r>
        <w:rPr>
          <w:rFonts w:hint="eastAsia"/>
          <w:lang w:val="en-US" w:eastAsia="zh-CN"/>
        </w:rPr>
        <w:t>传统的</w:t>
      </w:r>
      <w:r>
        <w:rPr>
          <w:rFonts w:hint="default" w:ascii="Times New Roman" w:hAnsi="Times New Roman" w:cs="Times New Roman"/>
        </w:rPr>
        <w:t>MVC</w:t>
      </w:r>
      <w:r>
        <w:rPr>
          <w:rFonts w:hint="default" w:ascii="Times New Roman" w:hAnsi="Times New Roman" w:cs="Times New Roman"/>
          <w:vertAlign w:val="superscript"/>
          <w:lang w:val="en-US" w:eastAsia="zh-CN"/>
        </w:rPr>
        <w:t>[1</w:t>
      </w:r>
      <w:r>
        <w:rPr>
          <w:rFonts w:hint="eastAsia"/>
          <w:vertAlign w:val="superscript"/>
          <w:lang w:val="en-US" w:eastAsia="zh-CN"/>
        </w:rPr>
        <w:t>]</w:t>
      </w:r>
      <w:r>
        <w:rPr>
          <w:rFonts w:hint="eastAsia"/>
          <w:lang w:val="en-US" w:eastAsia="zh-CN"/>
        </w:rPr>
        <w:t>模式存在很多不足，例如视图依赖于模型，若没有模型，视图也无法呈现效果。因此为了更加直接的展现数据，提高用户体验，</w:t>
      </w:r>
      <w:r>
        <w:rPr>
          <w:rFonts w:hint="default" w:ascii="Times New Roman" w:hAnsi="Times New Roman" w:cs="Times New Roman"/>
          <w:lang w:val="en-US" w:eastAsia="zh-CN"/>
        </w:rPr>
        <w:t>WEB</w:t>
      </w:r>
      <w:r>
        <w:rPr>
          <w:rFonts w:hint="eastAsia"/>
          <w:lang w:val="en-US" w:eastAsia="zh-CN"/>
        </w:rPr>
        <w:t>应用开发出现了前后端分离的开发模式</w:t>
      </w:r>
      <w:r>
        <w:rPr>
          <w:rFonts w:hint="eastAsia"/>
          <w:vertAlign w:val="superscript"/>
          <w:lang w:val="en-US" w:eastAsia="zh-CN"/>
        </w:rPr>
        <w:t>[1]</w:t>
      </w:r>
      <w:r>
        <w:rPr>
          <w:rFonts w:hint="eastAsia"/>
          <w:lang w:val="en-US" w:eastAsia="zh-CN"/>
        </w:rPr>
        <w:t>。</w:t>
      </w:r>
      <w:r>
        <w:rPr>
          <w:rFonts w:hint="eastAsia"/>
          <w:vertAlign w:val="superscript"/>
          <w:lang w:val="en-US" w:eastAsia="zh-CN"/>
        </w:rPr>
        <w:t xml:space="preserve">  </w:t>
      </w:r>
    </w:p>
    <w:p>
      <w:pPr>
        <w:ind w:firstLine="480"/>
        <w:rPr>
          <w:rFonts w:hint="eastAsia"/>
          <w:lang w:val="en-US" w:eastAsia="zh-CN"/>
        </w:rPr>
      </w:pPr>
      <w:r>
        <w:rPr>
          <w:rFonts w:hint="eastAsia"/>
        </w:rPr>
        <w:t>本</w:t>
      </w:r>
      <w:r>
        <w:t>系统</w:t>
      </w:r>
      <w:r>
        <w:rPr>
          <w:rFonts w:hint="eastAsia"/>
        </w:rPr>
        <w:t>设计</w:t>
      </w:r>
      <w:r>
        <w:t>采用</w:t>
      </w:r>
      <w:r>
        <w:rPr>
          <w:rFonts w:hint="default" w:ascii="Times New Roman" w:hAnsi="Times New Roman" w:cs="Times New Roman"/>
        </w:rPr>
        <w:t>MV</w:t>
      </w:r>
      <w:r>
        <w:rPr>
          <w:rFonts w:hint="default" w:ascii="Times New Roman" w:hAnsi="Times New Roman" w:cs="Times New Roman"/>
          <w:lang w:val="en-US" w:eastAsia="zh-CN"/>
        </w:rPr>
        <w:t>VM</w:t>
      </w:r>
      <w:r>
        <w:rPr>
          <w:rFonts w:hint="eastAsia"/>
          <w:vertAlign w:val="superscript"/>
          <w:lang w:val="en-US" w:eastAsia="zh-CN"/>
        </w:rPr>
        <w:t>[1]</w:t>
      </w:r>
      <w:r>
        <w:rPr>
          <w:rFonts w:hint="eastAsia"/>
        </w:rPr>
        <w:t>架</w:t>
      </w:r>
      <w:r>
        <w:t>构</w:t>
      </w:r>
      <w:r>
        <w:rPr>
          <w:rFonts w:hint="eastAsia"/>
          <w:lang w:val="en-US" w:eastAsia="zh-CN"/>
        </w:rPr>
        <w:t>来实现前后端分离的开发。</w:t>
      </w:r>
      <w:r>
        <w:rPr>
          <w:rFonts w:hint="default" w:ascii="Times New Roman" w:hAnsi="Times New Roman" w:cs="Times New Roman"/>
          <w:lang w:val="en-US" w:eastAsia="zh-CN"/>
        </w:rPr>
        <w:t>MVVM</w:t>
      </w:r>
      <w:r>
        <w:rPr>
          <w:rFonts w:hint="eastAsia"/>
          <w:lang w:val="en-US" w:eastAsia="zh-CN"/>
        </w:rPr>
        <w:t>模式由</w:t>
      </w:r>
      <w:r>
        <w:rPr>
          <w:rFonts w:hint="default" w:ascii="Times New Roman" w:hAnsi="Times New Roman" w:cs="Times New Roman"/>
          <w:lang w:val="en-US" w:eastAsia="zh-CN"/>
        </w:rPr>
        <w:t>MVP</w:t>
      </w:r>
      <w:r>
        <w:rPr>
          <w:rFonts w:hint="eastAsia"/>
          <w:lang w:val="en-US" w:eastAsia="zh-CN"/>
        </w:rPr>
        <w:t>模式演变而来</w:t>
      </w:r>
      <w:r>
        <w:rPr>
          <w:rFonts w:hint="eastAsia"/>
          <w:vertAlign w:val="superscript"/>
          <w:lang w:val="en-US" w:eastAsia="zh-CN"/>
        </w:rPr>
        <w:t>[2]</w:t>
      </w:r>
      <w:r>
        <w:rPr>
          <w:rFonts w:hint="eastAsia"/>
          <w:lang w:val="en-US" w:eastAsia="zh-CN"/>
        </w:rPr>
        <w:t>，在整个开发过程中，如图</w:t>
      </w:r>
      <w:r>
        <w:rPr>
          <w:rFonts w:hint="default" w:ascii="Times New Roman" w:hAnsi="Times New Roman" w:cs="Times New Roman"/>
          <w:lang w:val="en-US" w:eastAsia="zh-CN"/>
        </w:rPr>
        <w:t>3.1</w:t>
      </w:r>
      <w:r>
        <w:rPr>
          <w:rFonts w:hint="eastAsia"/>
          <w:lang w:val="en-US" w:eastAsia="zh-CN"/>
        </w:rPr>
        <w:t>所示，前端人员负责视图层（</w:t>
      </w:r>
      <w:r>
        <w:rPr>
          <w:rFonts w:hint="default" w:ascii="Times New Roman" w:hAnsi="Times New Roman" w:cs="Times New Roman"/>
          <w:lang w:val="en-US" w:eastAsia="zh-CN"/>
        </w:rPr>
        <w:t>View</w:t>
      </w:r>
      <w:r>
        <w:rPr>
          <w:rFonts w:hint="eastAsia"/>
          <w:lang w:val="en-US" w:eastAsia="zh-CN"/>
        </w:rPr>
        <w:t>）和视图模型层（</w:t>
      </w:r>
      <w:r>
        <w:rPr>
          <w:rFonts w:hint="default" w:ascii="Times New Roman" w:hAnsi="Times New Roman" w:cs="Times New Roman"/>
          <w:lang w:val="en-US" w:eastAsia="zh-CN"/>
        </w:rPr>
        <w:t>ViewModel</w:t>
      </w:r>
      <w:r>
        <w:rPr>
          <w:rFonts w:hint="eastAsia"/>
          <w:lang w:val="en-US" w:eastAsia="zh-CN"/>
        </w:rPr>
        <w:t>）的业务逻辑开发，后端开发人员负责数据模型层（</w:t>
      </w:r>
      <w:r>
        <w:rPr>
          <w:rFonts w:hint="default" w:ascii="Times New Roman" w:hAnsi="Times New Roman" w:cs="Times New Roman"/>
          <w:lang w:val="en-US" w:eastAsia="zh-CN"/>
        </w:rPr>
        <w:t>Model</w:t>
      </w:r>
      <w:r>
        <w:rPr>
          <w:rFonts w:hint="eastAsia"/>
          <w:lang w:val="en-US" w:eastAsia="zh-CN"/>
        </w:rPr>
        <w:t>）的业务处理。前后端分离清晰明确了开发人员的职责，同时提升了总体开发进度。</w:t>
      </w:r>
    </w:p>
    <w:p>
      <w:pPr>
        <w:ind w:firstLine="480"/>
        <w:rPr>
          <w:rFonts w:hint="eastAsia"/>
          <w:lang w:val="en-US" w:eastAsia="zh-CN"/>
        </w:rPr>
      </w:pPr>
    </w:p>
    <w:p>
      <w:pPr>
        <w:ind w:firstLine="480"/>
        <w:rPr>
          <w:rFonts w:hint="eastAsia"/>
          <w:lang w:val="en-US" w:eastAsia="zh-CN"/>
        </w:rPr>
      </w:pPr>
      <w:r>
        <w:rPr>
          <w:sz w:val="24"/>
        </w:rPr>
        <mc:AlternateContent>
          <mc:Choice Requires="wpg">
            <w:drawing>
              <wp:anchor distT="0" distB="0" distL="114935" distR="114935" simplePos="0" relativeHeight="251669504" behindDoc="0" locked="0" layoutInCell="1" allowOverlap="1">
                <wp:simplePos x="0" y="0"/>
                <wp:positionH relativeFrom="column">
                  <wp:align>center</wp:align>
                </wp:positionH>
                <wp:positionV relativeFrom="paragraph">
                  <wp:posOffset>11430</wp:posOffset>
                </wp:positionV>
                <wp:extent cx="5170805" cy="2449830"/>
                <wp:effectExtent l="4445" t="4445" r="6350" b="0"/>
                <wp:wrapTopAndBottom/>
                <wp:docPr id="43" name="组合 20"/>
                <wp:cNvGraphicFramePr/>
                <a:graphic xmlns:a="http://schemas.openxmlformats.org/drawingml/2006/main">
                  <a:graphicData uri="http://schemas.microsoft.com/office/word/2010/wordprocessingGroup">
                    <wpg:wgp>
                      <wpg:cNvGrpSpPr/>
                      <wpg:grpSpPr>
                        <a:xfrm>
                          <a:off x="0" y="0"/>
                          <a:ext cx="5170805" cy="2449830"/>
                          <a:chOff x="5747" y="196216"/>
                          <a:chExt cx="8143" cy="3858"/>
                        </a:xfrm>
                      </wpg:grpSpPr>
                      <wps:wsp>
                        <wps:cNvPr id="44" name="矩形 21"/>
                        <wps:cNvSpPr/>
                        <wps:spPr>
                          <a:xfrm>
                            <a:off x="5747" y="196925"/>
                            <a:ext cx="1297" cy="2173"/>
                          </a:xfrm>
                          <a:prstGeom prst="rect">
                            <a:avLst/>
                          </a:prstGeom>
                          <a:noFill/>
                          <a:ln w="9525" cap="flat" cmpd="sng">
                            <a:solidFill>
                              <a:srgbClr val="000001"/>
                            </a:solidFill>
                            <a:prstDash val="solid"/>
                            <a:miter/>
                            <a:headEnd type="none" w="med" len="med"/>
                            <a:tailEnd type="none" w="med" len="med"/>
                          </a:ln>
                        </wps:spPr>
                        <wps:txbx>
                          <w:txbxContent>
                            <w:p>
                              <w:pPr>
                                <w:rPr>
                                  <w:rFonts w:hint="eastAsia"/>
                                  <w:lang w:val="en-US" w:eastAsia="zh-CN"/>
                                </w:rPr>
                              </w:pPr>
                            </w:p>
                            <w:p>
                              <w:pPr>
                                <w:ind w:left="0" w:leftChars="0" w:firstLine="240" w:firstLineChars="100"/>
                                <w:rPr>
                                  <w:rFonts w:hint="eastAsia"/>
                                  <w:lang w:val="en-US" w:eastAsia="zh-CN"/>
                                </w:rPr>
                              </w:pPr>
                            </w:p>
                            <w:p>
                              <w:pPr>
                                <w:ind w:left="0" w:leftChars="0" w:firstLine="240" w:firstLineChars="100"/>
                                <w:rPr>
                                  <w:rFonts w:hint="eastAsia" w:eastAsia="宋体"/>
                                  <w:lang w:val="en-US" w:eastAsia="zh-CN"/>
                                </w:rPr>
                              </w:pPr>
                              <w:r>
                                <w:rPr>
                                  <w:rFonts w:hint="eastAsia"/>
                                  <w:lang w:val="en-US" w:eastAsia="zh-CN"/>
                                </w:rPr>
                                <w:t>View</w:t>
                              </w:r>
                            </w:p>
                          </w:txbxContent>
                        </wps:txbx>
                        <wps:bodyPr upright="1"/>
                      </wps:wsp>
                      <wps:wsp>
                        <wps:cNvPr id="45" name="自选图形 22"/>
                        <wps:cNvSpPr/>
                        <wps:spPr>
                          <a:xfrm>
                            <a:off x="8543" y="196216"/>
                            <a:ext cx="2833" cy="3268"/>
                          </a:xfrm>
                          <a:prstGeom prst="roundRect">
                            <a:avLst>
                              <a:gd name="adj" fmla="val 16667"/>
                            </a:avLst>
                          </a:prstGeom>
                          <a:noFill/>
                          <a:ln w="9525" cap="flat" cmpd="sng">
                            <a:solidFill>
                              <a:srgbClr val="000001"/>
                            </a:solidFill>
                            <a:prstDash val="solid"/>
                            <a:headEnd type="none" w="med" len="med"/>
                            <a:tailEnd type="none" w="med" len="med"/>
                          </a:ln>
                        </wps:spPr>
                        <wps:txbx>
                          <w:txbxContent>
                            <w:p>
                              <w:pPr>
                                <w:jc w:val="center"/>
                                <w:rPr>
                                  <w:rFonts w:hint="default" w:eastAsia="宋体"/>
                                  <w:lang w:val="en-US" w:eastAsia="zh-CN"/>
                                </w:rPr>
                              </w:pPr>
                              <w:r>
                                <w:rPr>
                                  <w:rFonts w:hint="eastAsia"/>
                                  <w:lang w:val="en-US" w:eastAsia="zh-CN"/>
                                </w:rPr>
                                <w:t>ViewModel</w:t>
                              </w:r>
                            </w:p>
                          </w:txbxContent>
                        </wps:txbx>
                        <wps:bodyPr upright="1"/>
                      </wps:wsp>
                      <wps:wsp>
                        <wps:cNvPr id="46" name="矩形 23"/>
                        <wps:cNvSpPr/>
                        <wps:spPr>
                          <a:xfrm>
                            <a:off x="12594" y="196929"/>
                            <a:ext cx="1297" cy="2173"/>
                          </a:xfrm>
                          <a:prstGeom prst="rect">
                            <a:avLst/>
                          </a:prstGeom>
                          <a:noFill/>
                          <a:ln w="9525" cap="flat" cmpd="sng">
                            <a:solidFill>
                              <a:srgbClr val="000001"/>
                            </a:solidFill>
                            <a:prstDash val="solid"/>
                            <a:miter/>
                            <a:headEnd type="none" w="med" len="med"/>
                            <a:tailEnd type="none" w="med" len="med"/>
                          </a:ln>
                        </wps:spPr>
                        <wps:txbx>
                          <w:txbxContent>
                            <w:p>
                              <w:pPr>
                                <w:rPr>
                                  <w:rFonts w:hint="eastAsia"/>
                                  <w:lang w:val="en-US" w:eastAsia="zh-CN"/>
                                </w:rPr>
                              </w:pPr>
                            </w:p>
                            <w:p>
                              <w:pPr>
                                <w:ind w:left="0" w:leftChars="0" w:firstLine="240" w:firstLineChars="100"/>
                                <w:rPr>
                                  <w:rFonts w:hint="eastAsia"/>
                                  <w:lang w:val="en-US" w:eastAsia="zh-CN"/>
                                </w:rPr>
                              </w:pPr>
                            </w:p>
                            <w:p>
                              <w:pPr>
                                <w:ind w:left="0" w:leftChars="0" w:firstLine="240" w:firstLineChars="100"/>
                                <w:jc w:val="center"/>
                                <w:rPr>
                                  <w:rFonts w:hint="default" w:eastAsia="宋体"/>
                                  <w:lang w:val="en-US" w:eastAsia="zh-CN"/>
                                </w:rPr>
                              </w:pPr>
                              <w:r>
                                <w:rPr>
                                  <w:rFonts w:hint="eastAsia"/>
                                  <w:lang w:val="en-US" w:eastAsia="zh-CN"/>
                                </w:rPr>
                                <w:t>Model</w:t>
                              </w:r>
                            </w:p>
                          </w:txbxContent>
                        </wps:txbx>
                        <wps:bodyPr upright="1"/>
                      </wps:wsp>
                      <wps:wsp>
                        <wps:cNvPr id="47" name="自选图形 24"/>
                        <wps:cNvSpPr/>
                        <wps:spPr>
                          <a:xfrm>
                            <a:off x="8928" y="197159"/>
                            <a:ext cx="2126" cy="538"/>
                          </a:xfrm>
                          <a:prstGeom prst="roundRect">
                            <a:avLst>
                              <a:gd name="adj" fmla="val 16667"/>
                            </a:avLst>
                          </a:prstGeom>
                          <a:noFill/>
                          <a:ln w="9525" cap="flat" cmpd="sng">
                            <a:solidFill>
                              <a:srgbClr val="000001"/>
                            </a:solidFill>
                            <a:prstDash val="solid"/>
                            <a:headEnd type="none" w="med" len="med"/>
                            <a:tailEnd type="none" w="med" len="med"/>
                          </a:ln>
                        </wps:spPr>
                        <wps:txbx>
                          <w:txbxContent>
                            <w:p>
                              <w:pPr>
                                <w:ind w:left="0" w:leftChars="0" w:firstLine="240" w:firstLineChars="100"/>
                                <w:rPr>
                                  <w:rFonts w:hint="default" w:eastAsia="宋体"/>
                                  <w:lang w:val="en-US" w:eastAsia="zh-CN"/>
                                </w:rPr>
                              </w:pPr>
                              <w:r>
                                <w:rPr>
                                  <w:rFonts w:hint="eastAsia"/>
                                  <w:lang w:val="en-US" w:eastAsia="zh-CN"/>
                                </w:rPr>
                                <w:t>DOM  Listener</w:t>
                              </w:r>
                            </w:p>
                          </w:txbxContent>
                        </wps:txbx>
                        <wps:bodyPr upright="1"/>
                      </wps:wsp>
                      <wps:wsp>
                        <wps:cNvPr id="48" name="自选图形 25"/>
                        <wps:cNvSpPr/>
                        <wps:spPr>
                          <a:xfrm>
                            <a:off x="8966" y="198174"/>
                            <a:ext cx="2126" cy="538"/>
                          </a:xfrm>
                          <a:prstGeom prst="roundRect">
                            <a:avLst>
                              <a:gd name="adj" fmla="val 16667"/>
                            </a:avLst>
                          </a:prstGeom>
                          <a:noFill/>
                          <a:ln w="9525" cap="flat" cmpd="sng">
                            <a:solidFill>
                              <a:srgbClr val="000001"/>
                            </a:solidFill>
                            <a:prstDash val="solid"/>
                            <a:headEnd type="none" w="med" len="med"/>
                            <a:tailEnd type="none" w="med" len="med"/>
                          </a:ln>
                        </wps:spPr>
                        <wps:txbx>
                          <w:txbxContent>
                            <w:p>
                              <w:pPr>
                                <w:ind w:left="0" w:leftChars="0" w:firstLine="240" w:firstLineChars="100"/>
                                <w:jc w:val="center"/>
                                <w:rPr>
                                  <w:rFonts w:hint="default" w:eastAsia="宋体"/>
                                  <w:lang w:val="en-US" w:eastAsia="zh-CN"/>
                                </w:rPr>
                              </w:pPr>
                              <w:r>
                                <w:rPr>
                                  <w:rFonts w:hint="eastAsia"/>
                                  <w:lang w:val="en-US" w:eastAsia="zh-CN"/>
                                </w:rPr>
                                <w:t>Data  Binding</w:t>
                              </w:r>
                            </w:p>
                          </w:txbxContent>
                        </wps:txbx>
                        <wps:bodyPr upright="1"/>
                      </wps:wsp>
                      <wps:wsp>
                        <wps:cNvPr id="49" name="直线 26"/>
                        <wps:cNvCnPr/>
                        <wps:spPr>
                          <a:xfrm>
                            <a:off x="7179" y="197394"/>
                            <a:ext cx="1618" cy="1"/>
                          </a:xfrm>
                          <a:prstGeom prst="line">
                            <a:avLst/>
                          </a:prstGeom>
                          <a:ln w="9525" cap="flat" cmpd="sng">
                            <a:solidFill>
                              <a:srgbClr val="000001"/>
                            </a:solidFill>
                            <a:prstDash val="solid"/>
                            <a:headEnd type="none" w="med" len="med"/>
                            <a:tailEnd type="arrow" w="med" len="med"/>
                          </a:ln>
                        </wps:spPr>
                        <wps:bodyPr upright="1"/>
                      </wps:wsp>
                      <wps:wsp>
                        <wps:cNvPr id="50" name="直线 27"/>
                        <wps:cNvCnPr/>
                        <wps:spPr>
                          <a:xfrm flipH="1">
                            <a:off x="7213" y="198473"/>
                            <a:ext cx="1567" cy="1"/>
                          </a:xfrm>
                          <a:prstGeom prst="line">
                            <a:avLst/>
                          </a:prstGeom>
                          <a:ln w="9525" cap="flat" cmpd="sng">
                            <a:solidFill>
                              <a:srgbClr val="000001"/>
                            </a:solidFill>
                            <a:prstDash val="solid"/>
                            <a:headEnd type="none" w="med" len="med"/>
                            <a:tailEnd type="arrow" w="med" len="med"/>
                          </a:ln>
                        </wps:spPr>
                        <wps:bodyPr upright="1"/>
                      </wps:wsp>
                      <wps:wsp>
                        <wps:cNvPr id="51" name="直线 28"/>
                        <wps:cNvCnPr/>
                        <wps:spPr>
                          <a:xfrm flipV="1">
                            <a:off x="11174" y="197379"/>
                            <a:ext cx="1366" cy="32"/>
                          </a:xfrm>
                          <a:prstGeom prst="line">
                            <a:avLst/>
                          </a:prstGeom>
                          <a:ln w="9525" cap="flat" cmpd="sng">
                            <a:solidFill>
                              <a:srgbClr val="000001"/>
                            </a:solidFill>
                            <a:prstDash val="solid"/>
                            <a:headEnd type="none" w="med" len="med"/>
                            <a:tailEnd type="arrow" w="med" len="med"/>
                          </a:ln>
                        </wps:spPr>
                        <wps:bodyPr upright="1"/>
                      </wps:wsp>
                      <wps:wsp>
                        <wps:cNvPr id="52" name="直线 29"/>
                        <wps:cNvCnPr/>
                        <wps:spPr>
                          <a:xfrm flipH="1" flipV="1">
                            <a:off x="11172" y="198457"/>
                            <a:ext cx="1364" cy="16"/>
                          </a:xfrm>
                          <a:prstGeom prst="line">
                            <a:avLst/>
                          </a:prstGeom>
                          <a:ln w="9525" cap="flat" cmpd="sng">
                            <a:solidFill>
                              <a:srgbClr val="000001"/>
                            </a:solidFill>
                            <a:prstDash val="solid"/>
                            <a:headEnd type="none" w="med" len="med"/>
                            <a:tailEnd type="arrow" w="med" len="med"/>
                          </a:ln>
                        </wps:spPr>
                        <wps:bodyPr upright="1"/>
                      </wps:wsp>
                      <wps:wsp>
                        <wps:cNvPr id="53" name="文本框 30"/>
                        <wps:cNvSpPr txBox="1"/>
                        <wps:spPr>
                          <a:xfrm>
                            <a:off x="5966" y="199299"/>
                            <a:ext cx="944" cy="489"/>
                          </a:xfrm>
                          <a:prstGeom prst="rect">
                            <a:avLst/>
                          </a:prstGeom>
                          <a:noFill/>
                          <a:ln>
                            <a:noFill/>
                          </a:ln>
                        </wps:spPr>
                        <wps:txbx>
                          <w:txbxContent>
                            <w:p>
                              <w:pPr>
                                <w:ind w:left="0" w:leftChars="0" w:firstLine="0" w:firstLineChars="0"/>
                                <w:rPr>
                                  <w:rFonts w:hint="default" w:eastAsia="宋体"/>
                                  <w:lang w:val="en-US" w:eastAsia="zh-CN"/>
                                </w:rPr>
                              </w:pPr>
                              <w:r>
                                <w:rPr>
                                  <w:rFonts w:hint="eastAsia"/>
                                  <w:lang w:val="en-US" w:eastAsia="zh-CN"/>
                                </w:rPr>
                                <w:t>DOM</w:t>
                              </w:r>
                            </w:p>
                          </w:txbxContent>
                        </wps:txbx>
                        <wps:bodyPr upright="1"/>
                      </wps:wsp>
                      <wps:wsp>
                        <wps:cNvPr id="54" name="文本框 31"/>
                        <wps:cNvSpPr txBox="1"/>
                        <wps:spPr>
                          <a:xfrm>
                            <a:off x="9638" y="199602"/>
                            <a:ext cx="726" cy="472"/>
                          </a:xfrm>
                          <a:prstGeom prst="rect">
                            <a:avLst/>
                          </a:prstGeom>
                          <a:noFill/>
                          <a:ln>
                            <a:noFill/>
                          </a:ln>
                        </wps:spPr>
                        <wps:txbx>
                          <w:txbxContent>
                            <w:p>
                              <w:pPr>
                                <w:ind w:left="0" w:leftChars="0" w:firstLine="0" w:firstLineChars="0"/>
                                <w:rPr>
                                  <w:rFonts w:hint="default" w:eastAsia="宋体"/>
                                  <w:lang w:val="en-US" w:eastAsia="zh-CN"/>
                                </w:rPr>
                              </w:pPr>
                              <w:r>
                                <w:rPr>
                                  <w:rFonts w:hint="eastAsia"/>
                                  <w:lang w:val="en-US" w:eastAsia="zh-CN"/>
                                </w:rPr>
                                <w:t>Vue</w:t>
                              </w:r>
                            </w:p>
                          </w:txbxContent>
                        </wps:txbx>
                        <wps:bodyPr upright="1"/>
                      </wps:wsp>
                      <wps:wsp>
                        <wps:cNvPr id="55" name="文本框 32"/>
                        <wps:cNvSpPr txBox="1"/>
                        <wps:spPr>
                          <a:xfrm>
                            <a:off x="12843" y="199299"/>
                            <a:ext cx="960" cy="421"/>
                          </a:xfrm>
                          <a:prstGeom prst="rect">
                            <a:avLst/>
                          </a:prstGeom>
                          <a:noFill/>
                          <a:ln>
                            <a:noFill/>
                          </a:ln>
                        </wps:spPr>
                        <wps:txbx>
                          <w:txbxContent>
                            <w:p>
                              <w:pPr>
                                <w:ind w:left="0" w:leftChars="0" w:firstLine="0" w:firstLineChars="0"/>
                                <w:rPr>
                                  <w:rFonts w:hint="default" w:eastAsia="宋体"/>
                                  <w:lang w:val="en-US" w:eastAsia="zh-CN"/>
                                </w:rPr>
                              </w:pPr>
                              <w:r>
                                <w:rPr>
                                  <w:rFonts w:hint="eastAsia"/>
                                  <w:lang w:val="en-US" w:eastAsia="zh-CN"/>
                                </w:rPr>
                                <w:t>Data</w:t>
                              </w:r>
                            </w:p>
                          </w:txbxContent>
                        </wps:txbx>
                        <wps:bodyPr upright="1"/>
                      </wps:wsp>
                    </wpg:wgp>
                  </a:graphicData>
                </a:graphic>
              </wp:anchor>
            </w:drawing>
          </mc:Choice>
          <mc:Fallback>
            <w:pict>
              <v:group id="组合 20" o:spid="_x0000_s1026" o:spt="203" style="position:absolute;left:0pt;margin-top:0.9pt;height:192.9pt;width:407.15pt;mso-position-horizontal:center;mso-wrap-distance-bottom:0pt;mso-wrap-distance-top:0pt;z-index:251669504;mso-width-relative:page;mso-height-relative:page;" coordorigin="5747,196216" coordsize="8143,3858" o:gfxdata="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">
                <o:lock v:ext="edit" aspectratio="f"/>
                <v:rect id="矩形 21" o:spid="_x0000_s1026" o:spt="1" style="position:absolute;left:5747;top:196925;height:2173;width:1297;" filled="f" stroked="t" coordsize="21600,21600" o:gfxdata="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G55i8AAAA&#10;2wAAAA8AAAAAAAAAAQAgAAAAIgAAAGRycy9kb3ducmV2LnhtbFBLAQIUABQAAAAIAIdO4kAzLwWe&#10;OwAAADkAAAAQAAAAAAAAAAEAIAAAAAsBAABkcnMvc2hhcGV4bWwueG1sUEsFBgAAAAAGAAYAWwEA&#10;ALUDAAAAAA==&#10;">
                  <v:fill on="f" focussize="0,0"/>
                  <v:stroke color="#000001" joinstyle="miter"/>
                  <v:imagedata o:title=""/>
                  <o:lock v:ext="edit" aspectratio="f"/>
                  <v:textbox>
                    <w:txbxContent>
                      <w:p>
                        <w:pPr>
                          <w:rPr>
                            <w:rFonts w:hint="eastAsia"/>
                            <w:lang w:val="en-US" w:eastAsia="zh-CN"/>
                          </w:rPr>
                        </w:pPr>
                      </w:p>
                      <w:p>
                        <w:pPr>
                          <w:ind w:left="0" w:leftChars="0" w:firstLine="240" w:firstLineChars="100"/>
                          <w:rPr>
                            <w:rFonts w:hint="eastAsia"/>
                            <w:lang w:val="en-US" w:eastAsia="zh-CN"/>
                          </w:rPr>
                        </w:pPr>
                      </w:p>
                      <w:p>
                        <w:pPr>
                          <w:ind w:left="0" w:leftChars="0" w:firstLine="240" w:firstLineChars="100"/>
                          <w:rPr>
                            <w:rFonts w:hint="eastAsia" w:eastAsia="宋体"/>
                            <w:lang w:val="en-US" w:eastAsia="zh-CN"/>
                          </w:rPr>
                        </w:pPr>
                        <w:r>
                          <w:rPr>
                            <w:rFonts w:hint="eastAsia"/>
                            <w:lang w:val="en-US" w:eastAsia="zh-CN"/>
                          </w:rPr>
                          <w:t>View</w:t>
                        </w:r>
                      </w:p>
                    </w:txbxContent>
                  </v:textbox>
                </v:rect>
                <v:roundrect id="自选图形 22" o:spid="_x0000_s1026" o:spt="2" style="position:absolute;left:8543;top:196216;height:3268;width:2833;" filled="f" stroked="t" coordsize="21600,21600" arcsize="0.166666666666667" o:gfxdata="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d5W1r4A&#10;AADbAAAADwAAAAAAAAABACAAAAAiAAAAZHJzL2Rvd25yZXYueG1sUEsBAhQAFAAAAAgAh07iQDMv&#10;BZ47AAAAOQAAABAAAAAAAAAAAQAgAAAADQEAAGRycy9zaGFwZXhtbC54bWxQSwUGAAAAAAYABgBb&#10;AQAAtwMAAAAA&#10;">
                  <v:fill on="f" focussize="0,0"/>
                  <v:stroke color="#000001" joinstyle="round"/>
                  <v:imagedata o:title=""/>
                  <o:lock v:ext="edit" aspectratio="f"/>
                  <v:textbox>
                    <w:txbxContent>
                      <w:p>
                        <w:pPr>
                          <w:jc w:val="center"/>
                          <w:rPr>
                            <w:rFonts w:hint="default" w:eastAsia="宋体"/>
                            <w:lang w:val="en-US" w:eastAsia="zh-CN"/>
                          </w:rPr>
                        </w:pPr>
                        <w:r>
                          <w:rPr>
                            <w:rFonts w:hint="eastAsia"/>
                            <w:lang w:val="en-US" w:eastAsia="zh-CN"/>
                          </w:rPr>
                          <w:t>ViewModel</w:t>
                        </w:r>
                      </w:p>
                    </w:txbxContent>
                  </v:textbox>
                </v:roundrect>
                <v:rect id="矩形 23" o:spid="_x0000_s1026" o:spt="1" style="position:absolute;left:12594;top:196929;height:2173;width:1297;" filled="f" stroked="t" coordsize="21600,21600" o:gfxdata="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7Y3HS8AAAA&#10;2wAAAA8AAAAAAAAAAQAgAAAAIgAAAGRycy9kb3ducmV2LnhtbFBLAQIUABQAAAAIAIdO4kAzLwWe&#10;OwAAADkAAAAQAAAAAAAAAAEAIAAAAAsBAABkcnMvc2hhcGV4bWwueG1sUEsFBgAAAAAGAAYAWwEA&#10;ALUDAAAAAA==&#10;">
                  <v:fill on="f" focussize="0,0"/>
                  <v:stroke color="#000001" joinstyle="miter"/>
                  <v:imagedata o:title=""/>
                  <o:lock v:ext="edit" aspectratio="f"/>
                  <v:textbox>
                    <w:txbxContent>
                      <w:p>
                        <w:pPr>
                          <w:rPr>
                            <w:rFonts w:hint="eastAsia"/>
                            <w:lang w:val="en-US" w:eastAsia="zh-CN"/>
                          </w:rPr>
                        </w:pPr>
                      </w:p>
                      <w:p>
                        <w:pPr>
                          <w:ind w:left="0" w:leftChars="0" w:firstLine="240" w:firstLineChars="100"/>
                          <w:rPr>
                            <w:rFonts w:hint="eastAsia"/>
                            <w:lang w:val="en-US" w:eastAsia="zh-CN"/>
                          </w:rPr>
                        </w:pPr>
                      </w:p>
                      <w:p>
                        <w:pPr>
                          <w:ind w:left="0" w:leftChars="0" w:firstLine="240" w:firstLineChars="100"/>
                          <w:jc w:val="center"/>
                          <w:rPr>
                            <w:rFonts w:hint="default" w:eastAsia="宋体"/>
                            <w:lang w:val="en-US" w:eastAsia="zh-CN"/>
                          </w:rPr>
                        </w:pPr>
                        <w:r>
                          <w:rPr>
                            <w:rFonts w:hint="eastAsia"/>
                            <w:lang w:val="en-US" w:eastAsia="zh-CN"/>
                          </w:rPr>
                          <w:t>Model</w:t>
                        </w:r>
                      </w:p>
                    </w:txbxContent>
                  </v:textbox>
                </v:rect>
                <v:roundrect id="自选图形 24" o:spid="_x0000_s1026" o:spt="2" style="position:absolute;left:8928;top:197159;height:538;width:2126;" filled="f" stroked="t" coordsize="21600,21600" arcsize="0.166666666666667" o:gfxdata="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QG06vQAA&#10;ANsAAAAPAAAAAAAAAAEAIAAAACIAAABkcnMvZG93bnJldi54bWxQSwECFAAUAAAACACHTuJAMy8F&#10;njsAAAA5AAAAEAAAAAAAAAABACAAAAAMAQAAZHJzL3NoYXBleG1sLnhtbFBLBQYAAAAABgAGAFsB&#10;AAC2AwAAAAA=&#10;">
                  <v:fill on="f" focussize="0,0"/>
                  <v:stroke color="#000001" joinstyle="round"/>
                  <v:imagedata o:title=""/>
                  <o:lock v:ext="edit" aspectratio="f"/>
                  <v:textbox>
                    <w:txbxContent>
                      <w:p>
                        <w:pPr>
                          <w:ind w:left="0" w:leftChars="0" w:firstLine="240" w:firstLineChars="100"/>
                          <w:rPr>
                            <w:rFonts w:hint="default" w:eastAsia="宋体"/>
                            <w:lang w:val="en-US" w:eastAsia="zh-CN"/>
                          </w:rPr>
                        </w:pPr>
                        <w:r>
                          <w:rPr>
                            <w:rFonts w:hint="eastAsia"/>
                            <w:lang w:val="en-US" w:eastAsia="zh-CN"/>
                          </w:rPr>
                          <w:t>DOM  Listener</w:t>
                        </w:r>
                      </w:p>
                    </w:txbxContent>
                  </v:textbox>
                </v:roundrect>
                <v:roundrect id="自选图形 25" o:spid="_x0000_s1026" o:spt="2" style="position:absolute;left:8966;top:198174;height:538;width:2126;" filled="f" stroked="t" coordsize="21600,21600" arcsize="0.166666666666667" o:gfxdata="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f+Ui8AAAA&#10;2wAAAA8AAAAAAAAAAQAgAAAAIgAAAGRycy9kb3ducmV2LnhtbFBLAQIUABQAAAAIAIdO4kAzLwWe&#10;OwAAADkAAAAQAAAAAAAAAAEAIAAAAAsBAABkcnMvc2hhcGV4bWwueG1sUEsFBgAAAAAGAAYAWwEA&#10;ALUDAAAAAA==&#10;">
                  <v:fill on="f" focussize="0,0"/>
                  <v:stroke color="#000001" joinstyle="round"/>
                  <v:imagedata o:title=""/>
                  <o:lock v:ext="edit" aspectratio="f"/>
                  <v:textbox>
                    <w:txbxContent>
                      <w:p>
                        <w:pPr>
                          <w:ind w:left="0" w:leftChars="0" w:firstLine="240" w:firstLineChars="100"/>
                          <w:jc w:val="center"/>
                          <w:rPr>
                            <w:rFonts w:hint="default" w:eastAsia="宋体"/>
                            <w:lang w:val="en-US" w:eastAsia="zh-CN"/>
                          </w:rPr>
                        </w:pPr>
                        <w:r>
                          <w:rPr>
                            <w:rFonts w:hint="eastAsia"/>
                            <w:lang w:val="en-US" w:eastAsia="zh-CN"/>
                          </w:rPr>
                          <w:t>Data  Binding</w:t>
                        </w:r>
                      </w:p>
                    </w:txbxContent>
                  </v:textbox>
                </v:roundrect>
                <v:line id="直线 26" o:spid="_x0000_s1026" o:spt="20" style="position:absolute;left:7179;top:197394;height:1;width:1618;" filled="f" stroked="t" coordsize="21600,21600" o:gfxdata="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jTjz68AAAA&#10;2wAAAA8AAAAAAAAAAQAgAAAAIgAAAGRycy9kb3ducmV2LnhtbFBLAQIUABQAAAAIAIdO4kAzLwWe&#10;OwAAADkAAAAQAAAAAAAAAAEAIAAAAAsBAABkcnMvc2hhcGV4bWwueG1sUEsFBgAAAAAGAAYAWwEA&#10;ALUDAAAAAA==&#10;">
                  <v:fill on="f" focussize="0,0"/>
                  <v:stroke color="#000001" joinstyle="round" endarrow="open"/>
                  <v:imagedata o:title=""/>
                  <o:lock v:ext="edit" aspectratio="f"/>
                </v:line>
                <v:line id="直线 27" o:spid="_x0000_s1026" o:spt="20" style="position:absolute;left:7213;top:198473;flip:x;height:1;width:1567;" filled="f" stroked="t" coordsize="21600,21600" o:gfxdata="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A4sLLsAAADb&#10;AAAADwAAAAAAAAABACAAAAAiAAAAZHJzL2Rvd25yZXYueG1sUEsBAhQAFAAAAAgAh07iQDMvBZ47&#10;AAAAOQAAABAAAAAAAAAAAQAgAAAACgEAAGRycy9zaGFwZXhtbC54bWxQSwUGAAAAAAYABgBbAQAA&#10;tAMAAAAA&#10;">
                  <v:fill on="f" focussize="0,0"/>
                  <v:stroke color="#000001" joinstyle="round" endarrow="open"/>
                  <v:imagedata o:title=""/>
                  <o:lock v:ext="edit" aspectratio="f"/>
                </v:line>
                <v:line id="直线 28" o:spid="_x0000_s1026" o:spt="20" style="position:absolute;left:11174;top:197379;flip:y;height:32;width:1366;" filled="f" stroked="t" coordsize="21600,21600" o:gfxdata="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0KJt74A&#10;AADbAAAADwAAAAAAAAABACAAAAAiAAAAZHJzL2Rvd25yZXYueG1sUEsBAhQAFAAAAAgAh07iQDMv&#10;BZ47AAAAOQAAABAAAAAAAAAAAQAgAAAADQEAAGRycy9zaGFwZXhtbC54bWxQSwUGAAAAAAYABgBb&#10;AQAAtwMAAAAA&#10;">
                  <v:fill on="f" focussize="0,0"/>
                  <v:stroke color="#000001" joinstyle="round" endarrow="open"/>
                  <v:imagedata o:title=""/>
                  <o:lock v:ext="edit" aspectratio="f"/>
                </v:line>
                <v:line id="直线 29" o:spid="_x0000_s1026" o:spt="20" style="position:absolute;left:11172;top:198457;flip:x y;height:16;width:1364;" filled="f" stroked="t" coordsize="21600,21600" o:gfxdata="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oRbsAAADb&#10;AAAADwAAAAAAAAABACAAAAAiAAAAZHJzL2Rvd25yZXYueG1sUEsBAhQAFAAAAAgAh07iQDMvBZ47&#10;AAAAOQAAABAAAAAAAAAAAQAgAAAACgEAAGRycy9zaGFwZXhtbC54bWxQSwUGAAAAAAYABgBbAQAA&#10;tAMAAAAA&#10;">
                  <v:fill on="f" focussize="0,0"/>
                  <v:stroke color="#000001" joinstyle="round" endarrow="open"/>
                  <v:imagedata o:title=""/>
                  <o:lock v:ext="edit" aspectratio="f"/>
                </v:line>
                <v:shape id="文本框 30" o:spid="_x0000_s1026" o:spt="202" type="#_x0000_t202" style="position:absolute;left:5966;top:199299;height:489;width:944;" filled="f" stroked="f" coordsize="21600,21600" o:gfxdata="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C6FB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ind w:left="0" w:leftChars="0" w:firstLine="0" w:firstLineChars="0"/>
                          <w:rPr>
                            <w:rFonts w:hint="default" w:eastAsia="宋体"/>
                            <w:lang w:val="en-US" w:eastAsia="zh-CN"/>
                          </w:rPr>
                        </w:pPr>
                        <w:r>
                          <w:rPr>
                            <w:rFonts w:hint="eastAsia"/>
                            <w:lang w:val="en-US" w:eastAsia="zh-CN"/>
                          </w:rPr>
                          <w:t>DOM</w:t>
                        </w:r>
                      </w:p>
                    </w:txbxContent>
                  </v:textbox>
                </v:shape>
                <v:shape id="文本框 31" o:spid="_x0000_s1026" o:spt="202" type="#_x0000_t202" style="position:absolute;left:9638;top:199602;height:472;width:726;" filled="f" stroked="f" coordsize="21600,21600" o:gfxdata="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4jk1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ind w:left="0" w:leftChars="0" w:firstLine="0" w:firstLineChars="0"/>
                          <w:rPr>
                            <w:rFonts w:hint="default" w:eastAsia="宋体"/>
                            <w:lang w:val="en-US" w:eastAsia="zh-CN"/>
                          </w:rPr>
                        </w:pPr>
                        <w:r>
                          <w:rPr>
                            <w:rFonts w:hint="eastAsia"/>
                            <w:lang w:val="en-US" w:eastAsia="zh-CN"/>
                          </w:rPr>
                          <w:t>Vue</w:t>
                        </w:r>
                      </w:p>
                    </w:txbxContent>
                  </v:textbox>
                </v:shape>
                <v:shape id="文本框 32" o:spid="_x0000_s1026" o:spt="202" type="#_x0000_t202" style="position:absolute;left:12843;top:199299;height:421;width:960;" filled="f" stroked="f" coordsize="21600,21600" o:gfxdata="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rpyu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ind w:left="0" w:leftChars="0" w:firstLine="0" w:firstLineChars="0"/>
                          <w:rPr>
                            <w:rFonts w:hint="default" w:eastAsia="宋体"/>
                            <w:lang w:val="en-US" w:eastAsia="zh-CN"/>
                          </w:rPr>
                        </w:pPr>
                        <w:r>
                          <w:rPr>
                            <w:rFonts w:hint="eastAsia"/>
                            <w:lang w:val="en-US" w:eastAsia="zh-CN"/>
                          </w:rPr>
                          <w:t>Data</w:t>
                        </w:r>
                      </w:p>
                    </w:txbxContent>
                  </v:textbox>
                </v:shape>
                <w10:wrap type="topAndBottom"/>
              </v:group>
            </w:pict>
          </mc:Fallback>
        </mc:AlternateContent>
      </w:r>
    </w:p>
    <w:p>
      <w:pPr>
        <w:pStyle w:val="111"/>
        <w:keepNext w:val="0"/>
        <w:keepLines w:val="0"/>
        <w:pageBreakBefore w:val="0"/>
        <w:widowControl w:val="0"/>
        <w:kinsoku/>
        <w:wordWrap/>
        <w:overflowPunct/>
        <w:topLinePunct w:val="0"/>
        <w:autoSpaceDE/>
        <w:autoSpaceDN/>
        <w:bidi w:val="0"/>
        <w:adjustRightInd w:val="0"/>
        <w:snapToGrid w:val="0"/>
        <w:spacing w:after="318"/>
        <w:jc w:val="center"/>
        <w:textAlignment w:val="auto"/>
        <w:rPr>
          <w:rFonts w:hint="eastAsia"/>
          <w:lang w:val="en-US" w:eastAsia="zh-CN"/>
        </w:rPr>
      </w:pPr>
      <w:r>
        <w:rPr>
          <w:rFonts w:hint="eastAsia"/>
        </w:rPr>
        <w:t>图</w:t>
      </w:r>
      <w:r>
        <w:rPr>
          <w:rFonts w:hint="eastAsia"/>
          <w:lang w:val="en-US" w:eastAsia="zh-CN"/>
        </w:rPr>
        <w:t>3</w:t>
      </w:r>
      <w:r>
        <w:t>.</w:t>
      </w:r>
      <w:r>
        <w:rPr>
          <w:rFonts w:hint="eastAsia"/>
          <w:lang w:val="en-US" w:eastAsia="zh-CN"/>
        </w:rPr>
        <w:t>1</w:t>
      </w:r>
      <w:r>
        <w:t xml:space="preserve"> </w:t>
      </w:r>
      <w:r>
        <w:rPr>
          <w:rFonts w:hint="eastAsia"/>
          <w:lang w:val="en-US" w:eastAsia="zh-CN"/>
        </w:rPr>
        <w:t>MVVM模式图</w:t>
      </w:r>
    </w:p>
    <w:p>
      <w:pPr>
        <w:pStyle w:val="111"/>
        <w:keepNext w:val="0"/>
        <w:keepLines w:val="0"/>
        <w:pageBreakBefore w:val="0"/>
        <w:widowControl w:val="0"/>
        <w:kinsoku/>
        <w:wordWrap/>
        <w:overflowPunct/>
        <w:topLinePunct w:val="0"/>
        <w:autoSpaceDE/>
        <w:autoSpaceDN/>
        <w:bidi w:val="0"/>
        <w:adjustRightInd w:val="0"/>
        <w:snapToGrid w:val="0"/>
        <w:spacing w:after="318"/>
        <w:jc w:val="center"/>
        <w:textAlignment w:val="auto"/>
        <w:rPr>
          <w:rFonts w:hint="eastAsia"/>
          <w:lang w:val="en-US" w:eastAsia="zh-CN"/>
        </w:rPr>
      </w:pPr>
    </w:p>
    <w:p>
      <w:pPr>
        <w:pStyle w:val="34"/>
        <w:numPr>
          <w:ilvl w:val="0"/>
          <w:numId w:val="0"/>
        </w:numPr>
        <w:spacing w:after="0"/>
        <w:ind w:leftChars="200"/>
      </w:pPr>
      <w:r>
        <w:rPr>
          <w:rFonts w:hint="eastAsia"/>
          <w:lang w:eastAsia="zh-CN"/>
        </w:rPr>
        <w:t>（</w:t>
      </w:r>
      <w:r>
        <w:rPr>
          <w:rFonts w:hint="eastAsia"/>
          <w:lang w:val="en-US" w:eastAsia="zh-CN"/>
        </w:rPr>
        <w:t>1</w:t>
      </w:r>
      <w:r>
        <w:rPr>
          <w:rFonts w:hint="eastAsia"/>
          <w:lang w:eastAsia="zh-CN"/>
        </w:rPr>
        <w:t>）</w:t>
      </w:r>
      <w:r>
        <w:rPr>
          <w:rFonts w:hint="eastAsia"/>
          <w:lang w:val="en-US" w:eastAsia="zh-CN"/>
        </w:rPr>
        <w:t>视图层（</w:t>
      </w:r>
      <w:r>
        <w:rPr>
          <w:rFonts w:hint="default" w:ascii="Times New Roman" w:hAnsi="Times New Roman" w:cs="Times New Roman"/>
          <w:lang w:val="en-US" w:eastAsia="zh-CN"/>
        </w:rPr>
        <w:t>View</w:t>
      </w:r>
      <w:r>
        <w:rPr>
          <w:rFonts w:hint="eastAsia"/>
          <w:lang w:val="en-US" w:eastAsia="zh-CN"/>
        </w:rPr>
        <w:t>）</w:t>
      </w:r>
    </w:p>
    <w:p>
      <w:pPr>
        <w:pStyle w:val="34"/>
        <w:spacing w:after="0"/>
        <w:ind w:firstLine="420"/>
      </w:pPr>
      <w:r>
        <w:rPr>
          <w:rFonts w:hint="eastAsia"/>
        </w:rPr>
        <w:t>是用户与系统交互的界面部分，用于系统用户的访问，在这里用户可以登录系统、提交留言以及浏览数据。如查看学生班级信息、查看老师发布的课后任务、发布留言等。</w:t>
      </w:r>
    </w:p>
    <w:p>
      <w:pPr>
        <w:pStyle w:val="34"/>
        <w:numPr>
          <w:ilvl w:val="0"/>
          <w:numId w:val="0"/>
        </w:numPr>
        <w:spacing w:after="0"/>
        <w:ind w:leftChars="200"/>
      </w:pPr>
      <w:r>
        <w:rPr>
          <w:rFonts w:hint="eastAsia"/>
          <w:lang w:eastAsia="zh-CN"/>
        </w:rPr>
        <w:t>（</w:t>
      </w:r>
      <w:r>
        <w:rPr>
          <w:rFonts w:hint="eastAsia"/>
          <w:lang w:val="en-US" w:eastAsia="zh-CN"/>
        </w:rPr>
        <w:t>2</w:t>
      </w:r>
      <w:r>
        <w:rPr>
          <w:rFonts w:hint="eastAsia"/>
          <w:lang w:eastAsia="zh-CN"/>
        </w:rPr>
        <w:t>）</w:t>
      </w:r>
      <w:r>
        <w:rPr>
          <w:rFonts w:hint="eastAsia"/>
          <w:lang w:val="en-US" w:eastAsia="zh-CN"/>
        </w:rPr>
        <w:t>视图模型层（</w:t>
      </w:r>
      <w:r>
        <w:rPr>
          <w:rFonts w:hint="default" w:ascii="Times New Roman" w:hAnsi="Times New Roman" w:cs="Times New Roman"/>
          <w:lang w:val="en-US" w:eastAsia="zh-CN"/>
        </w:rPr>
        <w:t>ViewModel</w:t>
      </w:r>
      <w:r>
        <w:rPr>
          <w:rFonts w:hint="eastAsia"/>
          <w:lang w:val="en-US" w:eastAsia="zh-CN"/>
        </w:rPr>
        <w:t>）</w:t>
      </w:r>
    </w:p>
    <w:p>
      <w:pPr>
        <w:ind w:firstLine="420"/>
        <w:rPr>
          <w:rFonts w:hint="eastAsia"/>
          <w:kern w:val="0"/>
        </w:rPr>
      </w:pPr>
      <w:r>
        <w:rPr>
          <w:rFonts w:hint="eastAsia"/>
          <w:kern w:val="0"/>
        </w:rPr>
        <w:t>是系统的核心，主要处理用户的各种操作请求，用于业务逻辑处理，连接表示层和数据层。</w:t>
      </w:r>
    </w:p>
    <w:p>
      <w:pPr>
        <w:pStyle w:val="34"/>
        <w:numPr>
          <w:ilvl w:val="0"/>
          <w:numId w:val="0"/>
        </w:numPr>
        <w:spacing w:after="0"/>
        <w:ind w:leftChars="200"/>
      </w:pPr>
      <w:r>
        <w:rPr>
          <w:rFonts w:hint="eastAsia"/>
          <w:lang w:val="en-US" w:eastAsia="zh-CN"/>
        </w:rPr>
        <w:t>（3）数据模型层（</w:t>
      </w:r>
      <w:r>
        <w:rPr>
          <w:rFonts w:hint="default" w:ascii="Times New Roman" w:hAnsi="Times New Roman" w:cs="Times New Roman"/>
          <w:lang w:val="en-US" w:eastAsia="zh-CN"/>
        </w:rPr>
        <w:t>Model</w:t>
      </w:r>
      <w:r>
        <w:rPr>
          <w:rFonts w:hint="eastAsia"/>
          <w:lang w:val="en-US" w:eastAsia="zh-CN"/>
        </w:rPr>
        <w:t>）</w:t>
      </w:r>
    </w:p>
    <w:p>
      <w:pPr>
        <w:ind w:firstLine="420"/>
        <w:rPr>
          <w:kern w:val="0"/>
        </w:rPr>
      </w:pPr>
      <w:r>
        <w:rPr>
          <w:rFonts w:hint="eastAsia"/>
          <w:kern w:val="0"/>
        </w:rPr>
        <w:t>用来存储用户基本信息和系统数据。借助</w:t>
      </w:r>
      <w:r>
        <w:rPr>
          <w:kern w:val="0"/>
        </w:rPr>
        <w:t>JDBC</w:t>
      </w:r>
      <w:r>
        <w:rPr>
          <w:rFonts w:hint="eastAsia"/>
          <w:kern w:val="0"/>
        </w:rPr>
        <w:t>实现与数据库的稳定连接，通过映像使管理员进行各种数据库信息管理，包括插入、更新、删除、查询以及建立视图、索引等。使用户可通过系统进行数据库信息访问。</w:t>
      </w:r>
    </w:p>
    <w:p>
      <w:pPr>
        <w:pStyle w:val="5"/>
      </w:pPr>
      <w:bookmarkStart w:id="66" w:name="_Toc8293414"/>
      <w:r>
        <w:t>3.1.3 系统功能结构设计</w:t>
      </w:r>
      <w:bookmarkEnd w:id="66"/>
    </w:p>
    <w:p>
      <w:pPr>
        <w:ind w:firstLine="420"/>
        <w:rPr>
          <w:rFonts w:hint="eastAsia"/>
        </w:rPr>
      </w:pPr>
      <w:r>
        <w:rPr>
          <w:rFonts w:hint="eastAsia"/>
          <w:lang w:val="en-US" w:eastAsia="zh-CN"/>
        </w:rPr>
        <w:t>根据</w:t>
      </w:r>
      <w:r>
        <w:rPr>
          <w:rFonts w:hint="eastAsia"/>
        </w:rPr>
        <w:t>系统的需求分析，</w:t>
      </w:r>
      <w:r>
        <w:t>本系统主要</w:t>
      </w:r>
      <w:r>
        <w:rPr>
          <w:rFonts w:hint="eastAsia"/>
        </w:rPr>
        <w:t>设计了</w:t>
      </w:r>
      <w:r>
        <w:rPr>
          <w:rFonts w:hint="eastAsia"/>
          <w:lang w:val="en-US" w:eastAsia="zh-CN"/>
        </w:rPr>
        <w:t>四</w:t>
      </w:r>
      <w:r>
        <w:rPr>
          <w:rFonts w:hint="eastAsia"/>
        </w:rPr>
        <w:t>个功能模块，包括用户模块、信息</w:t>
      </w:r>
      <w:r>
        <w:rPr>
          <w:rFonts w:hint="eastAsia"/>
          <w:lang w:val="en-US" w:eastAsia="zh-CN"/>
        </w:rPr>
        <w:t>浏览</w:t>
      </w:r>
      <w:r>
        <w:rPr>
          <w:rFonts w:hint="eastAsia"/>
        </w:rPr>
        <w:t>模块、信息</w:t>
      </w:r>
      <w:r>
        <w:rPr>
          <w:rFonts w:hint="eastAsia"/>
          <w:lang w:val="en-US" w:eastAsia="zh-CN"/>
        </w:rPr>
        <w:t>查询</w:t>
      </w:r>
      <w:r>
        <w:rPr>
          <w:rFonts w:hint="eastAsia"/>
        </w:rPr>
        <w:t>模块、</w:t>
      </w:r>
      <w:r>
        <w:rPr>
          <w:rFonts w:hint="eastAsia"/>
          <w:lang w:val="en-US" w:eastAsia="zh-CN"/>
        </w:rPr>
        <w:t>互动问答</w:t>
      </w:r>
      <w:r>
        <w:rPr>
          <w:rFonts w:hint="eastAsia"/>
        </w:rPr>
        <w:t>模块如图3.2所示：</w:t>
      </w:r>
    </w:p>
    <w:p>
      <w:pPr>
        <w:ind w:firstLine="420"/>
        <w:rPr>
          <w:rFonts w:hint="eastAsia"/>
        </w:rPr>
      </w:pPr>
    </w:p>
    <w:p>
      <w:pPr>
        <w:jc w:val="center"/>
        <w:rPr>
          <w:rFonts w:hint="eastAsia" w:eastAsia="宋体"/>
          <w:lang w:eastAsia="zh-CN"/>
        </w:rPr>
      </w:pPr>
      <w:r>
        <w:rPr>
          <w:rFonts w:hint="eastAsia" w:eastAsia="宋体"/>
          <w:lang w:eastAsia="zh-CN"/>
        </w:rPr>
        <w:drawing>
          <wp:inline distT="0" distB="0" distL="114300" distR="114300">
            <wp:extent cx="6341745" cy="3534410"/>
            <wp:effectExtent l="0" t="0" r="1905" b="8890"/>
            <wp:docPr id="57"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CB019B1-382A-4266-B25C-5B523AA43C14-2" descr="qt_temp"/>
                    <pic:cNvPicPr>
                      <a:picLocks noChangeAspect="1"/>
                    </pic:cNvPicPr>
                  </pic:nvPicPr>
                  <pic:blipFill>
                    <a:blip r:embed="rId18"/>
                    <a:srcRect t="5824" b="6982"/>
                    <a:stretch>
                      <a:fillRect/>
                    </a:stretch>
                  </pic:blipFill>
                  <pic:spPr>
                    <a:xfrm>
                      <a:off x="0" y="0"/>
                      <a:ext cx="6341745" cy="3534410"/>
                    </a:xfrm>
                    <a:prstGeom prst="rect">
                      <a:avLst/>
                    </a:prstGeom>
                  </pic:spPr>
                </pic:pic>
              </a:graphicData>
            </a:graphic>
          </wp:inline>
        </w:drawing>
      </w:r>
    </w:p>
    <w:p>
      <w:pPr>
        <w:spacing w:line="240" w:lineRule="auto"/>
        <w:jc w:val="center"/>
        <w:rPr>
          <w:rFonts w:hint="eastAsia" w:ascii="黑体" w:hAnsi="黑体" w:eastAsia="黑体" w:cs="宋体"/>
          <w:kern w:val="0"/>
          <w:sz w:val="21"/>
          <w:szCs w:val="21"/>
        </w:rPr>
      </w:pPr>
      <w:r>
        <w:rPr>
          <w:rFonts w:hint="eastAsia" w:ascii="黑体" w:hAnsi="黑体" w:eastAsia="黑体" w:cs="宋体"/>
          <w:kern w:val="0"/>
          <w:sz w:val="21"/>
          <w:szCs w:val="21"/>
        </w:rPr>
        <w:t xml:space="preserve">图3.2 </w:t>
      </w:r>
      <w:r>
        <w:rPr>
          <w:rFonts w:hint="eastAsia" w:ascii="黑体" w:hAnsi="黑体" w:eastAsia="黑体" w:cs="宋体"/>
          <w:kern w:val="0"/>
          <w:sz w:val="21"/>
          <w:szCs w:val="21"/>
          <w:lang w:val="en-US" w:eastAsia="zh-CN"/>
        </w:rPr>
        <w:t>成都旅游网站</w:t>
      </w:r>
      <w:r>
        <w:rPr>
          <w:rFonts w:hint="eastAsia" w:ascii="黑体" w:hAnsi="黑体" w:eastAsia="黑体" w:cs="宋体"/>
          <w:kern w:val="0"/>
          <w:sz w:val="21"/>
          <w:szCs w:val="21"/>
        </w:rPr>
        <w:t>功能</w:t>
      </w:r>
      <w:r>
        <w:rPr>
          <w:rFonts w:hint="eastAsia" w:ascii="黑体" w:hAnsi="黑体" w:eastAsia="黑体" w:cs="宋体"/>
          <w:kern w:val="0"/>
          <w:sz w:val="21"/>
          <w:szCs w:val="21"/>
          <w:lang w:val="en-US" w:eastAsia="zh-CN"/>
        </w:rPr>
        <w:t>结</w:t>
      </w:r>
      <w:r>
        <w:rPr>
          <w:rFonts w:hint="eastAsia" w:ascii="黑体" w:hAnsi="黑体" w:eastAsia="黑体" w:cs="宋体"/>
          <w:kern w:val="0"/>
          <w:sz w:val="21"/>
          <w:szCs w:val="21"/>
        </w:rPr>
        <w:t>构图</w:t>
      </w:r>
    </w:p>
    <w:p>
      <w:pPr>
        <w:spacing w:line="240" w:lineRule="auto"/>
        <w:jc w:val="center"/>
        <w:rPr>
          <w:rFonts w:hint="eastAsia" w:ascii="黑体" w:hAnsi="黑体" w:eastAsia="黑体" w:cs="宋体"/>
          <w:kern w:val="0"/>
          <w:sz w:val="21"/>
          <w:szCs w:val="21"/>
        </w:rPr>
      </w:pPr>
    </w:p>
    <w:p>
      <w:pPr>
        <w:ind w:firstLine="480"/>
        <w:rPr>
          <w:rFonts w:hint="eastAsia"/>
        </w:rPr>
      </w:pPr>
      <w:r>
        <w:rPr>
          <w:rFonts w:hint="eastAsia"/>
          <w:lang w:eastAsia="zh-CN"/>
        </w:rPr>
        <w:t>（</w:t>
      </w:r>
      <w:r>
        <w:rPr>
          <w:rFonts w:hint="eastAsia"/>
          <w:lang w:val="en-US" w:eastAsia="zh-CN"/>
        </w:rPr>
        <w:t>1</w:t>
      </w:r>
      <w:r>
        <w:rPr>
          <w:rFonts w:hint="eastAsia"/>
          <w:lang w:eastAsia="zh-CN"/>
        </w:rPr>
        <w:t>）</w:t>
      </w:r>
      <w:r>
        <w:rPr>
          <w:rFonts w:hint="eastAsia"/>
        </w:rPr>
        <w:t>用户模块主要包含了用户可以在</w:t>
      </w:r>
      <w:r>
        <w:rPr>
          <w:rFonts w:hint="eastAsia"/>
          <w:lang w:val="en-US" w:eastAsia="zh-CN"/>
        </w:rPr>
        <w:t>网站</w:t>
      </w:r>
      <w:r>
        <w:rPr>
          <w:rFonts w:hint="eastAsia"/>
        </w:rPr>
        <w:t>进行注册，登录，</w:t>
      </w:r>
      <w:r>
        <w:rPr>
          <w:rFonts w:hint="eastAsia"/>
          <w:lang w:val="en-US" w:eastAsia="zh-CN"/>
        </w:rPr>
        <w:t>修改密码，</w:t>
      </w:r>
      <w:r>
        <w:rPr>
          <w:rFonts w:hint="eastAsia"/>
        </w:rPr>
        <w:t>注销登录</w:t>
      </w:r>
      <w:r>
        <w:rPr>
          <w:rFonts w:hint="eastAsia"/>
          <w:lang w:val="en-US" w:eastAsia="zh-CN"/>
        </w:rPr>
        <w:t>等操作。</w:t>
      </w:r>
    </w:p>
    <w:p>
      <w:pPr>
        <w:ind w:firstLine="480"/>
        <w:rPr>
          <w:rFonts w:hint="eastAsia"/>
        </w:rPr>
      </w:pPr>
      <w:r>
        <w:rPr>
          <w:rFonts w:hint="eastAsia"/>
          <w:lang w:val="en-US" w:eastAsia="zh-CN"/>
        </w:rPr>
        <w:t>（2）信息浏览</w:t>
      </w:r>
      <w:r>
        <w:rPr>
          <w:rFonts w:hint="eastAsia"/>
        </w:rPr>
        <w:t>模块主要包含了用户可以</w:t>
      </w:r>
      <w:r>
        <w:rPr>
          <w:rFonts w:hint="eastAsia"/>
          <w:lang w:val="en-US" w:eastAsia="zh-CN"/>
        </w:rPr>
        <w:t>在网站上浏览的成都当地所有旅游景点信息、特色美食信息、旅游路线信息和相关问题与评论。</w:t>
      </w:r>
    </w:p>
    <w:p>
      <w:pPr>
        <w:ind w:firstLine="480"/>
        <w:rPr>
          <w:rFonts w:hint="eastAsia"/>
        </w:rPr>
      </w:pPr>
      <w:r>
        <w:rPr>
          <w:rFonts w:hint="eastAsia"/>
          <w:lang w:val="en-US" w:eastAsia="zh-CN"/>
        </w:rPr>
        <w:t>（3）信息查询</w:t>
      </w:r>
      <w:r>
        <w:rPr>
          <w:rFonts w:hint="eastAsia"/>
        </w:rPr>
        <w:t>模块主要</w:t>
      </w:r>
      <w:r>
        <w:rPr>
          <w:rFonts w:hint="eastAsia"/>
          <w:lang w:val="en-US" w:eastAsia="zh-CN"/>
        </w:rPr>
        <w:t>是</w:t>
      </w:r>
      <w:r>
        <w:rPr>
          <w:rFonts w:hint="eastAsia"/>
        </w:rPr>
        <w:t>用户可以</w:t>
      </w:r>
      <w:r>
        <w:rPr>
          <w:rFonts w:hint="eastAsia"/>
          <w:lang w:val="en-US" w:eastAsia="zh-CN"/>
        </w:rPr>
        <w:t>在相应版块根据分类条件或输入关键字来搜索想要查看的特定景点、美食、线路和评论等情况。</w:t>
      </w:r>
    </w:p>
    <w:p>
      <w:pPr>
        <w:ind w:firstLine="480"/>
      </w:pPr>
      <w:r>
        <w:rPr>
          <w:rFonts w:hint="eastAsia"/>
          <w:lang w:val="en-US" w:eastAsia="zh-CN"/>
        </w:rPr>
        <w:t>（4）用户问答</w:t>
      </w:r>
      <w:r>
        <w:rPr>
          <w:rFonts w:hint="eastAsia"/>
        </w:rPr>
        <w:t>模块</w:t>
      </w:r>
      <w:r>
        <w:rPr>
          <w:rFonts w:hint="eastAsia"/>
          <w:lang w:val="en-US" w:eastAsia="zh-CN"/>
        </w:rPr>
        <w:t>供用户间相互交流，用户在成功登录之后，才能在问答区域发送问题或回复问题。管理员登录系统可对内容包含不当言辞的问题或评论进行删除操作。问答</w:t>
      </w:r>
      <w:r>
        <w:t>模块的程序流程设计</w:t>
      </w:r>
      <w:r>
        <w:rPr>
          <w:rFonts w:hint="eastAsia"/>
        </w:rPr>
        <w:t>，</w:t>
      </w:r>
      <w:r>
        <w:t>如图</w:t>
      </w:r>
      <w:r>
        <w:rPr>
          <w:rFonts w:hint="eastAsia"/>
        </w:rPr>
        <w:t xml:space="preserve"> 3.</w:t>
      </w:r>
      <w:r>
        <w:rPr>
          <w:rFonts w:hint="eastAsia"/>
          <w:lang w:val="en-US" w:eastAsia="zh-CN"/>
        </w:rPr>
        <w:t>3</w:t>
      </w:r>
      <w:r>
        <w:rPr>
          <w:rFonts w:hint="eastAsia"/>
        </w:rPr>
        <w:t>。</w:t>
      </w:r>
    </w:p>
    <w:p>
      <w:pPr>
        <w:jc w:val="center"/>
        <w:rPr>
          <w:rFonts w:hint="eastAsia" w:eastAsia="宋体"/>
          <w:lang w:eastAsia="zh-CN"/>
        </w:rPr>
      </w:pPr>
      <w:r>
        <w:rPr>
          <w:rFonts w:hint="eastAsia" w:eastAsia="宋体"/>
          <w:lang w:eastAsia="zh-CN"/>
        </w:rPr>
        <w:drawing>
          <wp:inline distT="0" distB="0" distL="114300" distR="114300">
            <wp:extent cx="5240655" cy="5917565"/>
            <wp:effectExtent l="0" t="0" r="17145" b="6985"/>
            <wp:docPr id="59"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CB019B1-382A-4266-B25C-5B523AA43C14-3" descr="qt_temp"/>
                    <pic:cNvPicPr>
                      <a:picLocks noChangeAspect="1"/>
                    </pic:cNvPicPr>
                  </pic:nvPicPr>
                  <pic:blipFill>
                    <a:blip r:embed="rId19"/>
                    <a:srcRect t="4826" r="8927" b="6125"/>
                    <a:stretch>
                      <a:fillRect/>
                    </a:stretch>
                  </pic:blipFill>
                  <pic:spPr>
                    <a:xfrm>
                      <a:off x="0" y="0"/>
                      <a:ext cx="5240655" cy="5917565"/>
                    </a:xfrm>
                    <a:prstGeom prst="rect">
                      <a:avLst/>
                    </a:prstGeom>
                  </pic:spPr>
                </pic:pic>
              </a:graphicData>
            </a:graphic>
          </wp:inline>
        </w:drawing>
      </w:r>
    </w:p>
    <w:p>
      <w:pPr>
        <w:spacing w:line="240" w:lineRule="auto"/>
        <w:jc w:val="center"/>
        <w:rPr>
          <w:rFonts w:hint="eastAsia" w:ascii="黑体" w:hAnsi="黑体" w:eastAsia="黑体" w:cs="宋体"/>
          <w:kern w:val="0"/>
          <w:sz w:val="21"/>
          <w:szCs w:val="21"/>
        </w:rPr>
      </w:pPr>
      <w:r>
        <w:rPr>
          <w:rFonts w:hint="eastAsia" w:ascii="黑体" w:hAnsi="黑体" w:eastAsia="黑体" w:cs="宋体"/>
          <w:kern w:val="0"/>
          <w:sz w:val="21"/>
          <w:szCs w:val="21"/>
        </w:rPr>
        <w:t>图3.</w:t>
      </w:r>
      <w:r>
        <w:rPr>
          <w:rFonts w:hint="eastAsia" w:ascii="黑体" w:hAnsi="黑体" w:eastAsia="黑体" w:cs="宋体"/>
          <w:kern w:val="0"/>
          <w:sz w:val="21"/>
          <w:szCs w:val="21"/>
          <w:lang w:val="en-US" w:eastAsia="zh-CN"/>
        </w:rPr>
        <w:t>3</w:t>
      </w:r>
      <w:r>
        <w:rPr>
          <w:rFonts w:hint="eastAsia" w:ascii="黑体" w:hAnsi="黑体" w:eastAsia="黑体" w:cs="宋体"/>
          <w:kern w:val="0"/>
          <w:sz w:val="21"/>
          <w:szCs w:val="21"/>
        </w:rPr>
        <w:t xml:space="preserve"> </w:t>
      </w:r>
      <w:r>
        <w:rPr>
          <w:rFonts w:hint="eastAsia" w:ascii="黑体" w:hAnsi="黑体" w:eastAsia="黑体" w:cs="宋体"/>
          <w:kern w:val="0"/>
          <w:sz w:val="21"/>
          <w:szCs w:val="21"/>
          <w:lang w:val="en-US" w:eastAsia="zh-CN"/>
        </w:rPr>
        <w:t>问答模块</w:t>
      </w:r>
      <w:r>
        <w:rPr>
          <w:rFonts w:hint="eastAsia" w:ascii="黑体" w:hAnsi="黑体" w:eastAsia="黑体" w:cs="宋体"/>
          <w:kern w:val="0"/>
          <w:sz w:val="21"/>
          <w:szCs w:val="21"/>
        </w:rPr>
        <w:t>流程图</w:t>
      </w:r>
    </w:p>
    <w:p>
      <w:pPr>
        <w:rPr>
          <w:rFonts w:hint="eastAsia"/>
        </w:rPr>
      </w:pPr>
    </w:p>
    <w:p>
      <w:pPr>
        <w:pStyle w:val="4"/>
        <w:rPr>
          <w:rFonts w:hint="eastAsia"/>
        </w:rPr>
      </w:pPr>
      <w:bookmarkStart w:id="67" w:name="_Toc8293415"/>
      <w:r>
        <w:rPr>
          <w:rFonts w:hint="eastAsia"/>
        </w:rPr>
        <w:t>3.2 数据库设计</w:t>
      </w:r>
      <w:bookmarkEnd w:id="67"/>
    </w:p>
    <w:p>
      <w:pPr>
        <w:pStyle w:val="5"/>
      </w:pPr>
      <w:bookmarkStart w:id="68" w:name="_Toc8293416"/>
      <w:r>
        <w:rPr>
          <w:rFonts w:hint="eastAsia"/>
        </w:rPr>
        <w:t>3.2.1 概念结构设计</w:t>
      </w:r>
      <w:bookmarkEnd w:id="68"/>
    </w:p>
    <w:p>
      <w:pPr>
        <w:ind w:firstLine="420"/>
      </w:pPr>
      <w:r>
        <w:rPr>
          <w:rFonts w:hint="eastAsia"/>
          <w:lang w:val="en-US" w:eastAsia="zh-CN"/>
        </w:rPr>
        <w:t>本系统采用</w:t>
      </w:r>
      <w:r>
        <w:rPr>
          <w:rFonts w:hint="default" w:ascii="Times New Roman" w:hAnsi="Times New Roman" w:cs="Times New Roman"/>
          <w:lang w:val="en-US" w:eastAsia="zh-CN"/>
        </w:rPr>
        <w:t>mysql</w:t>
      </w:r>
      <w:r>
        <w:rPr>
          <w:rFonts w:hint="eastAsia"/>
          <w:lang w:val="en-US" w:eastAsia="zh-CN"/>
        </w:rPr>
        <w:t>数据库，用户的需求体现在对旅游网站中各种信息的查询，这就要求数据库结构能够充分满足各种信息的输入输出。</w:t>
      </w:r>
      <w:r>
        <w:rPr>
          <w:rFonts w:hint="eastAsia"/>
        </w:rPr>
        <w:t>本节主要以</w:t>
      </w:r>
      <w:r>
        <w:rPr>
          <w:rFonts w:hint="default" w:ascii="Times New Roman" w:hAnsi="Times New Roman" w:cs="Times New Roman"/>
        </w:rPr>
        <w:t>E-R</w:t>
      </w:r>
      <w:r>
        <w:rPr>
          <w:rFonts w:hint="eastAsia"/>
        </w:rPr>
        <w:t>图的方式描述本系统</w:t>
      </w:r>
      <w:r>
        <w:rPr>
          <w:rFonts w:hint="eastAsia"/>
          <w:lang w:val="en-US" w:eastAsia="zh-CN"/>
        </w:rPr>
        <w:t>信息类的数据结构。</w:t>
      </w:r>
    </w:p>
    <w:p>
      <w:pPr>
        <w:numPr>
          <w:ilvl w:val="0"/>
          <w:numId w:val="14"/>
        </w:numPr>
        <w:jc w:val="both"/>
        <w:rPr>
          <w:rFonts w:hint="eastAsia"/>
          <w:lang w:val="en-US" w:eastAsia="zh-CN"/>
        </w:rPr>
      </w:pPr>
      <w:r>
        <w:rPr>
          <w:rFonts w:hint="eastAsia"/>
          <w:lang w:val="en-US" w:eastAsia="zh-CN"/>
        </w:rPr>
        <w:t>景点</w:t>
      </w:r>
      <w:r>
        <w:rPr>
          <w:rFonts w:hint="default" w:ascii="Times New Roman" w:hAnsi="Times New Roman" w:cs="Times New Roman"/>
          <w:lang w:val="en-US" w:eastAsia="zh-CN"/>
        </w:rPr>
        <w:t>E-R</w:t>
      </w:r>
      <w:r>
        <w:rPr>
          <w:rFonts w:hint="eastAsia"/>
          <w:lang w:val="en-US" w:eastAsia="zh-CN"/>
        </w:rPr>
        <w:t>图</w:t>
      </w:r>
    </w:p>
    <w:p>
      <w:pPr>
        <w:ind w:firstLine="480"/>
        <w:rPr>
          <w:rFonts w:hint="eastAsia"/>
        </w:rPr>
      </w:pPr>
      <w:r>
        <w:rPr>
          <w:rFonts w:hint="eastAsia"/>
        </w:rPr>
        <w:t>如图</w:t>
      </w:r>
      <w:r>
        <w:rPr>
          <w:rFonts w:hint="default" w:ascii="Times New Roman" w:hAnsi="Times New Roman" w:cs="Times New Roman"/>
          <w:lang w:val="en-US" w:eastAsia="zh-CN"/>
        </w:rPr>
        <w:t>3.4</w:t>
      </w:r>
      <w:r>
        <w:rPr>
          <w:rFonts w:hint="eastAsia"/>
        </w:rPr>
        <w:t>所示，</w:t>
      </w:r>
      <w:r>
        <w:rPr>
          <w:rFonts w:hint="eastAsia"/>
          <w:lang w:val="en-US" w:eastAsia="zh-CN"/>
        </w:rPr>
        <w:t>景点</w:t>
      </w:r>
      <w:r>
        <w:rPr>
          <w:rFonts w:hint="eastAsia"/>
        </w:rPr>
        <w:t>本身需要有编号、</w:t>
      </w:r>
      <w:r>
        <w:rPr>
          <w:rFonts w:hint="eastAsia"/>
          <w:lang w:val="en-US" w:eastAsia="zh-CN"/>
        </w:rPr>
        <w:t>级别、地址、</w:t>
      </w:r>
      <w:r>
        <w:rPr>
          <w:rFonts w:hint="eastAsia"/>
        </w:rPr>
        <w:t>名称、描述、</w:t>
      </w:r>
      <w:r>
        <w:rPr>
          <w:rFonts w:hint="eastAsia"/>
          <w:lang w:val="en-US" w:eastAsia="zh-CN"/>
        </w:rPr>
        <w:t>门票、区域、开放时间</w:t>
      </w:r>
      <w:r>
        <w:rPr>
          <w:rFonts w:hint="eastAsia"/>
        </w:rPr>
        <w:t>等若干属性。</w:t>
      </w:r>
    </w:p>
    <w:p>
      <w:pPr>
        <w:numPr>
          <w:numId w:val="0"/>
        </w:numPr>
        <w:jc w:val="both"/>
        <w:rPr>
          <w:rFonts w:hint="eastAsia" w:eastAsia="宋体"/>
          <w:lang w:eastAsia="zh-CN"/>
        </w:rPr>
      </w:pPr>
      <w:r>
        <w:rPr>
          <w:rFonts w:hint="eastAsia" w:eastAsia="宋体"/>
          <w:lang w:eastAsia="zh-CN"/>
        </w:rPr>
        <w:drawing>
          <wp:inline distT="0" distB="0" distL="114300" distR="114300">
            <wp:extent cx="5752465" cy="2292350"/>
            <wp:effectExtent l="0" t="0" r="635" b="12700"/>
            <wp:docPr id="15" name="图片 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qt_temp"/>
                    <pic:cNvPicPr>
                      <a:picLocks noChangeAspect="1"/>
                    </pic:cNvPicPr>
                  </pic:nvPicPr>
                  <pic:blipFill>
                    <a:blip r:embed="rId20"/>
                    <a:srcRect b="14394"/>
                    <a:stretch>
                      <a:fillRect/>
                    </a:stretch>
                  </pic:blipFill>
                  <pic:spPr>
                    <a:xfrm>
                      <a:off x="0" y="0"/>
                      <a:ext cx="5752465" cy="2292350"/>
                    </a:xfrm>
                    <a:prstGeom prst="rect">
                      <a:avLst/>
                    </a:prstGeom>
                    <a:noFill/>
                    <a:ln>
                      <a:noFill/>
                    </a:ln>
                  </pic:spPr>
                </pic:pic>
              </a:graphicData>
            </a:graphic>
          </wp:inline>
        </w:drawing>
      </w:r>
    </w:p>
    <w:p>
      <w:pPr>
        <w:spacing w:line="240" w:lineRule="auto"/>
        <w:jc w:val="center"/>
        <w:rPr>
          <w:rFonts w:hint="eastAsia" w:ascii="黑体" w:hAnsi="黑体" w:eastAsia="黑体" w:cs="宋体"/>
          <w:kern w:val="0"/>
          <w:sz w:val="21"/>
          <w:szCs w:val="21"/>
        </w:rPr>
      </w:pPr>
      <w:r>
        <w:rPr>
          <w:rFonts w:hint="eastAsia" w:ascii="黑体" w:hAnsi="黑体" w:eastAsia="黑体" w:cs="宋体"/>
          <w:kern w:val="0"/>
          <w:sz w:val="21"/>
          <w:szCs w:val="21"/>
        </w:rPr>
        <w:t>图3.</w:t>
      </w:r>
      <w:r>
        <w:rPr>
          <w:rFonts w:hint="eastAsia" w:ascii="黑体" w:hAnsi="黑体" w:eastAsia="黑体" w:cs="宋体"/>
          <w:kern w:val="0"/>
          <w:sz w:val="21"/>
          <w:szCs w:val="21"/>
          <w:lang w:val="en-US" w:eastAsia="zh-CN"/>
        </w:rPr>
        <w:t>4</w:t>
      </w:r>
      <w:r>
        <w:rPr>
          <w:rFonts w:hint="eastAsia" w:ascii="黑体" w:hAnsi="黑体" w:eastAsia="黑体" w:cs="宋体"/>
          <w:kern w:val="0"/>
          <w:sz w:val="21"/>
          <w:szCs w:val="21"/>
        </w:rPr>
        <w:t xml:space="preserve"> </w:t>
      </w:r>
      <w:r>
        <w:rPr>
          <w:rFonts w:hint="eastAsia" w:ascii="黑体" w:hAnsi="黑体" w:eastAsia="黑体" w:cs="宋体"/>
          <w:kern w:val="0"/>
          <w:sz w:val="21"/>
          <w:szCs w:val="21"/>
          <w:lang w:val="en-US" w:eastAsia="zh-CN"/>
        </w:rPr>
        <w:t>景点</w:t>
      </w:r>
      <w:r>
        <w:rPr>
          <w:rFonts w:hint="eastAsia" w:ascii="黑体" w:hAnsi="黑体" w:eastAsia="黑体" w:cs="宋体"/>
          <w:kern w:val="0"/>
          <w:sz w:val="21"/>
          <w:szCs w:val="21"/>
        </w:rPr>
        <w:t>表E-R图</w:t>
      </w:r>
    </w:p>
    <w:p>
      <w:pPr>
        <w:spacing w:line="240" w:lineRule="auto"/>
        <w:jc w:val="center"/>
        <w:rPr>
          <w:rFonts w:hint="eastAsia" w:ascii="黑体" w:hAnsi="黑体" w:eastAsia="黑体" w:cs="宋体"/>
          <w:kern w:val="0"/>
          <w:sz w:val="21"/>
          <w:szCs w:val="21"/>
        </w:rPr>
      </w:pPr>
    </w:p>
    <w:p>
      <w:pPr>
        <w:ind w:firstLine="480"/>
        <w:rPr>
          <w:rFonts w:hint="eastAsia" w:eastAsia="宋体"/>
          <w:lang w:val="en-US" w:eastAsia="zh-CN"/>
        </w:rPr>
      </w:pPr>
      <w:r>
        <w:rPr>
          <w:rFonts w:hint="eastAsia"/>
          <w:lang w:val="en-US" w:eastAsia="zh-CN"/>
        </w:rPr>
        <w:t>景点</w:t>
      </w:r>
      <w:r>
        <w:rPr>
          <w:rFonts w:hint="eastAsia"/>
        </w:rPr>
        <w:t>在展示时必须有至少一张图片，</w:t>
      </w:r>
      <w:r>
        <w:rPr>
          <w:rFonts w:hint="eastAsia"/>
          <w:lang w:val="en-US" w:eastAsia="zh-CN"/>
        </w:rPr>
        <w:t>景点</w:t>
      </w:r>
      <w:r>
        <w:rPr>
          <w:rFonts w:hint="eastAsia"/>
        </w:rPr>
        <w:t>图片可以设计成一个独立的实体，包括</w:t>
      </w:r>
      <w:r>
        <w:rPr>
          <w:rFonts w:hint="eastAsia"/>
          <w:lang w:val="en-US" w:eastAsia="zh-CN"/>
        </w:rPr>
        <w:t>图片</w:t>
      </w:r>
      <w:r>
        <w:rPr>
          <w:rFonts w:hint="default" w:ascii="Times New Roman" w:hAnsi="Times New Roman" w:cs="Times New Roman"/>
          <w:lang w:val="en-US" w:eastAsia="zh-CN"/>
        </w:rPr>
        <w:t>id</w:t>
      </w:r>
      <w:r>
        <w:rPr>
          <w:rFonts w:hint="eastAsia"/>
          <w:lang w:val="en-US" w:eastAsia="zh-CN"/>
        </w:rPr>
        <w:t>、</w:t>
      </w:r>
      <w:r>
        <w:rPr>
          <w:rFonts w:hint="eastAsia"/>
        </w:rPr>
        <w:t>图片名称和图片</w:t>
      </w:r>
      <w:r>
        <w:rPr>
          <w:rFonts w:hint="eastAsia"/>
          <w:lang w:val="en-US" w:eastAsia="zh-CN"/>
        </w:rPr>
        <w:t>路径三</w:t>
      </w:r>
      <w:r>
        <w:rPr>
          <w:rFonts w:hint="eastAsia"/>
        </w:rPr>
        <w:t>个属性，以图片</w:t>
      </w:r>
      <w:r>
        <w:rPr>
          <w:rFonts w:hint="default" w:ascii="Times New Roman" w:hAnsi="Times New Roman" w:cs="Times New Roman"/>
          <w:lang w:val="en-US" w:eastAsia="zh-CN"/>
        </w:rPr>
        <w:t>id</w:t>
      </w:r>
      <w:r>
        <w:rPr>
          <w:rFonts w:hint="eastAsia"/>
        </w:rPr>
        <w:t>和</w:t>
      </w:r>
      <w:r>
        <w:rPr>
          <w:rFonts w:hint="eastAsia"/>
          <w:lang w:val="en-US" w:eastAsia="zh-CN"/>
        </w:rPr>
        <w:t>景点</w:t>
      </w:r>
      <w:r>
        <w:rPr>
          <w:rFonts w:hint="eastAsia"/>
        </w:rPr>
        <w:t>相关联。</w:t>
      </w:r>
      <w:r>
        <w:rPr>
          <w:rFonts w:hint="eastAsia"/>
          <w:lang w:val="en-US" w:eastAsia="zh-CN"/>
        </w:rPr>
        <w:t>景点</w:t>
      </w:r>
      <w:r>
        <w:rPr>
          <w:rFonts w:hint="eastAsia"/>
        </w:rPr>
        <w:t>与</w:t>
      </w:r>
      <w:r>
        <w:rPr>
          <w:rFonts w:hint="eastAsia"/>
          <w:lang w:val="en-US" w:eastAsia="zh-CN"/>
        </w:rPr>
        <w:t>景点</w:t>
      </w:r>
      <w:r>
        <w:rPr>
          <w:rFonts w:hint="eastAsia"/>
        </w:rPr>
        <w:t>图片为一对多的关系。</w:t>
      </w:r>
    </w:p>
    <w:p>
      <w:pPr>
        <w:numPr>
          <w:ilvl w:val="0"/>
          <w:numId w:val="14"/>
        </w:numPr>
        <w:jc w:val="both"/>
        <w:rPr>
          <w:rFonts w:hint="eastAsia"/>
          <w:lang w:val="en-US" w:eastAsia="zh-CN"/>
        </w:rPr>
      </w:pPr>
      <w:r>
        <w:rPr>
          <w:rFonts w:hint="eastAsia" w:ascii="Times New Roman" w:hAnsi="Times New Roman" w:cs="Times New Roman"/>
          <w:lang w:val="en-US" w:eastAsia="zh-CN"/>
        </w:rPr>
        <w:t>美食</w:t>
      </w:r>
      <w:r>
        <w:rPr>
          <w:rFonts w:hint="default" w:ascii="Times New Roman" w:hAnsi="Times New Roman" w:cs="Times New Roman"/>
          <w:lang w:val="en-US" w:eastAsia="zh-CN"/>
        </w:rPr>
        <w:t>E-R</w:t>
      </w:r>
      <w:r>
        <w:rPr>
          <w:rFonts w:hint="eastAsia"/>
          <w:lang w:val="en-US" w:eastAsia="zh-CN"/>
        </w:rPr>
        <w:t>图</w:t>
      </w:r>
    </w:p>
    <w:p>
      <w:pPr>
        <w:ind w:firstLine="480"/>
        <w:rPr>
          <w:rFonts w:hint="eastAsia"/>
        </w:rPr>
      </w:pPr>
      <w:r>
        <w:rPr>
          <w:rFonts w:hint="eastAsia"/>
        </w:rPr>
        <w:t>如图</w:t>
      </w:r>
      <w:r>
        <w:rPr>
          <w:rFonts w:hint="default" w:ascii="Times New Roman" w:hAnsi="Times New Roman" w:cs="Times New Roman"/>
          <w:lang w:val="en-US" w:eastAsia="zh-CN"/>
        </w:rPr>
        <w:t>3.5</w:t>
      </w:r>
      <w:r>
        <w:rPr>
          <w:rFonts w:hint="eastAsia"/>
        </w:rPr>
        <w:t>所示，</w:t>
      </w:r>
      <w:r>
        <w:rPr>
          <w:rFonts w:hint="eastAsia"/>
          <w:lang w:val="en-US" w:eastAsia="zh-CN"/>
        </w:rPr>
        <w:t>美食信息</w:t>
      </w:r>
      <w:r>
        <w:rPr>
          <w:rFonts w:hint="eastAsia"/>
        </w:rPr>
        <w:t>需要</w:t>
      </w:r>
      <w:r>
        <w:rPr>
          <w:rFonts w:hint="default" w:ascii="Times New Roman" w:hAnsi="Times New Roman" w:cs="Times New Roman"/>
          <w:lang w:val="en-US" w:eastAsia="zh-CN"/>
        </w:rPr>
        <w:t>id</w:t>
      </w:r>
      <w:r>
        <w:rPr>
          <w:rFonts w:hint="eastAsia"/>
          <w:lang w:val="en-US" w:eastAsia="zh-CN"/>
        </w:rPr>
        <w:t>、名称、菜系、地址、电话、开放时间、地址、区域</w:t>
      </w:r>
      <w:r>
        <w:rPr>
          <w:rFonts w:hint="eastAsia"/>
        </w:rPr>
        <w:t>等若干属性。</w:t>
      </w:r>
    </w:p>
    <w:p>
      <w:pPr>
        <w:numPr>
          <w:numId w:val="0"/>
        </w:numPr>
        <w:jc w:val="both"/>
        <w:rPr>
          <w:rFonts w:hint="eastAsia"/>
          <w:lang w:val="en-US" w:eastAsia="zh-CN"/>
        </w:rPr>
      </w:pPr>
    </w:p>
    <w:p>
      <w:pPr>
        <w:numPr>
          <w:numId w:val="0"/>
        </w:numPr>
        <w:jc w:val="both"/>
        <w:rPr>
          <w:rFonts w:hint="eastAsia" w:eastAsia="宋体"/>
          <w:lang w:eastAsia="zh-CN"/>
        </w:rPr>
      </w:pPr>
      <w:r>
        <w:rPr>
          <w:rFonts w:hint="eastAsia" w:eastAsia="宋体"/>
          <w:lang w:eastAsia="zh-CN"/>
        </w:rPr>
        <w:drawing>
          <wp:inline distT="0" distB="0" distL="114300" distR="114300">
            <wp:extent cx="5581650" cy="2068195"/>
            <wp:effectExtent l="0" t="0" r="0" b="8255"/>
            <wp:docPr id="16" name="图片 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qt_temp"/>
                    <pic:cNvPicPr>
                      <a:picLocks noChangeAspect="1"/>
                    </pic:cNvPicPr>
                  </pic:nvPicPr>
                  <pic:blipFill>
                    <a:blip r:embed="rId21"/>
                    <a:srcRect t="9177" r="2969" b="13588"/>
                    <a:stretch>
                      <a:fillRect/>
                    </a:stretch>
                  </pic:blipFill>
                  <pic:spPr>
                    <a:xfrm>
                      <a:off x="0" y="0"/>
                      <a:ext cx="5581650" cy="2068195"/>
                    </a:xfrm>
                    <a:prstGeom prst="rect">
                      <a:avLst/>
                    </a:prstGeom>
                    <a:noFill/>
                    <a:ln>
                      <a:noFill/>
                    </a:ln>
                  </pic:spPr>
                </pic:pic>
              </a:graphicData>
            </a:graphic>
          </wp:inline>
        </w:drawing>
      </w:r>
    </w:p>
    <w:p>
      <w:pPr>
        <w:spacing w:line="240" w:lineRule="auto"/>
        <w:jc w:val="center"/>
        <w:rPr>
          <w:rFonts w:hint="eastAsia" w:ascii="黑体" w:hAnsi="黑体" w:eastAsia="黑体" w:cs="宋体"/>
          <w:kern w:val="0"/>
          <w:sz w:val="21"/>
          <w:szCs w:val="21"/>
        </w:rPr>
      </w:pPr>
      <w:r>
        <w:rPr>
          <w:rFonts w:hint="eastAsia" w:ascii="黑体" w:hAnsi="黑体" w:eastAsia="黑体" w:cs="宋体"/>
          <w:kern w:val="0"/>
          <w:sz w:val="21"/>
          <w:szCs w:val="21"/>
        </w:rPr>
        <w:t>图3.</w:t>
      </w:r>
      <w:r>
        <w:rPr>
          <w:rFonts w:hint="eastAsia" w:ascii="黑体" w:hAnsi="黑体" w:eastAsia="黑体" w:cs="宋体"/>
          <w:kern w:val="0"/>
          <w:sz w:val="21"/>
          <w:szCs w:val="21"/>
          <w:lang w:val="en-US" w:eastAsia="zh-CN"/>
        </w:rPr>
        <w:t>5</w:t>
      </w:r>
      <w:r>
        <w:rPr>
          <w:rFonts w:hint="eastAsia" w:ascii="黑体" w:hAnsi="黑体" w:eastAsia="黑体" w:cs="宋体"/>
          <w:kern w:val="0"/>
          <w:sz w:val="21"/>
          <w:szCs w:val="21"/>
        </w:rPr>
        <w:t xml:space="preserve"> </w:t>
      </w:r>
      <w:r>
        <w:rPr>
          <w:rFonts w:hint="eastAsia" w:ascii="黑体" w:hAnsi="黑体" w:eastAsia="黑体" w:cs="宋体"/>
          <w:kern w:val="0"/>
          <w:sz w:val="21"/>
          <w:szCs w:val="21"/>
          <w:lang w:val="en-US" w:eastAsia="zh-CN"/>
        </w:rPr>
        <w:t>美食</w:t>
      </w:r>
      <w:r>
        <w:rPr>
          <w:rFonts w:hint="eastAsia" w:ascii="黑体" w:hAnsi="黑体" w:eastAsia="黑体" w:cs="宋体"/>
          <w:kern w:val="0"/>
          <w:sz w:val="21"/>
          <w:szCs w:val="21"/>
        </w:rPr>
        <w:t>表E-R图</w:t>
      </w:r>
    </w:p>
    <w:p>
      <w:pPr>
        <w:numPr>
          <w:numId w:val="0"/>
        </w:numPr>
        <w:jc w:val="both"/>
        <w:rPr>
          <w:rFonts w:hint="eastAsia" w:eastAsia="宋体"/>
          <w:lang w:val="en-US" w:eastAsia="zh-CN"/>
        </w:rPr>
      </w:pPr>
    </w:p>
    <w:p>
      <w:pPr>
        <w:ind w:firstLine="480"/>
        <w:rPr>
          <w:rFonts w:hint="eastAsia" w:eastAsia="宋体"/>
          <w:lang w:val="en-US" w:eastAsia="zh-CN"/>
        </w:rPr>
      </w:pPr>
      <w:r>
        <w:rPr>
          <w:rFonts w:hint="eastAsia"/>
          <w:lang w:val="en-US" w:eastAsia="zh-CN"/>
        </w:rPr>
        <w:t>美食</w:t>
      </w:r>
      <w:r>
        <w:rPr>
          <w:rFonts w:hint="eastAsia"/>
        </w:rPr>
        <w:t>在展示时</w:t>
      </w:r>
      <w:r>
        <w:rPr>
          <w:rFonts w:hint="eastAsia"/>
          <w:lang w:val="en-US" w:eastAsia="zh-CN"/>
        </w:rPr>
        <w:t>同景点类似，</w:t>
      </w:r>
      <w:r>
        <w:rPr>
          <w:rFonts w:hint="eastAsia"/>
        </w:rPr>
        <w:t>必须有至少一张图片，</w:t>
      </w:r>
      <w:r>
        <w:rPr>
          <w:rFonts w:hint="eastAsia"/>
          <w:lang w:val="en-US" w:eastAsia="zh-CN"/>
        </w:rPr>
        <w:t>与美食图片类相关联，美食信息</w:t>
      </w:r>
      <w:r>
        <w:rPr>
          <w:rFonts w:hint="eastAsia"/>
        </w:rPr>
        <w:t>与</w:t>
      </w:r>
      <w:r>
        <w:rPr>
          <w:rFonts w:hint="eastAsia"/>
          <w:lang w:val="en-US" w:eastAsia="zh-CN"/>
        </w:rPr>
        <w:t>美食</w:t>
      </w:r>
      <w:r>
        <w:rPr>
          <w:rFonts w:hint="eastAsia"/>
        </w:rPr>
        <w:t>图片为一对多的关系。</w:t>
      </w:r>
    </w:p>
    <w:p>
      <w:pPr>
        <w:numPr>
          <w:ilvl w:val="0"/>
          <w:numId w:val="14"/>
        </w:numPr>
        <w:jc w:val="both"/>
        <w:rPr>
          <w:rFonts w:hint="eastAsia"/>
          <w:lang w:val="en-US" w:eastAsia="zh-CN"/>
        </w:rPr>
      </w:pPr>
      <w:r>
        <w:rPr>
          <w:rFonts w:hint="eastAsia" w:ascii="Times New Roman" w:hAnsi="Times New Roman" w:cs="Times New Roman"/>
          <w:lang w:val="en-US" w:eastAsia="zh-CN"/>
        </w:rPr>
        <w:t>路线</w:t>
      </w:r>
      <w:r>
        <w:rPr>
          <w:rFonts w:hint="default" w:ascii="Times New Roman" w:hAnsi="Times New Roman" w:cs="Times New Roman"/>
          <w:lang w:val="en-US" w:eastAsia="zh-CN"/>
        </w:rPr>
        <w:t>E-R</w:t>
      </w:r>
      <w:r>
        <w:rPr>
          <w:rFonts w:hint="eastAsia"/>
          <w:lang w:val="en-US" w:eastAsia="zh-CN"/>
        </w:rPr>
        <w:t>图</w:t>
      </w:r>
    </w:p>
    <w:p>
      <w:pPr>
        <w:ind w:firstLine="480"/>
        <w:rPr>
          <w:rFonts w:hint="eastAsia"/>
        </w:rPr>
      </w:pPr>
      <w:r>
        <w:rPr>
          <w:rFonts w:hint="eastAsia"/>
        </w:rPr>
        <w:t>如图</w:t>
      </w:r>
      <w:r>
        <w:rPr>
          <w:rFonts w:hint="default" w:ascii="Times New Roman" w:hAnsi="Times New Roman" w:cs="Times New Roman"/>
          <w:lang w:val="en-US" w:eastAsia="zh-CN"/>
        </w:rPr>
        <w:t>3.</w:t>
      </w:r>
      <w:r>
        <w:rPr>
          <w:rFonts w:hint="eastAsia" w:ascii="Times New Roman" w:hAnsi="Times New Roman" w:cs="Times New Roman"/>
          <w:lang w:val="en-US" w:eastAsia="zh-CN"/>
        </w:rPr>
        <w:t>6</w:t>
      </w:r>
      <w:r>
        <w:rPr>
          <w:rFonts w:hint="eastAsia"/>
        </w:rPr>
        <w:t>所示，</w:t>
      </w:r>
      <w:r>
        <w:rPr>
          <w:rFonts w:hint="eastAsia"/>
          <w:lang w:val="en-US" w:eastAsia="zh-CN"/>
        </w:rPr>
        <w:t>路线信息</w:t>
      </w:r>
      <w:r>
        <w:rPr>
          <w:rFonts w:hint="eastAsia"/>
        </w:rPr>
        <w:t>需要</w:t>
      </w:r>
      <w:r>
        <w:rPr>
          <w:rFonts w:hint="default" w:ascii="Times New Roman" w:hAnsi="Times New Roman" w:cs="Times New Roman"/>
          <w:lang w:val="en-US" w:eastAsia="zh-CN"/>
        </w:rPr>
        <w:t>id</w:t>
      </w:r>
      <w:r>
        <w:rPr>
          <w:rFonts w:hint="eastAsia"/>
          <w:lang w:val="en-US" w:eastAsia="zh-CN"/>
        </w:rPr>
        <w:t>、标题、描述、图片地址、景点个数、天数、标签</w:t>
      </w:r>
      <w:r>
        <w:rPr>
          <w:rFonts w:hint="eastAsia"/>
        </w:rPr>
        <w:t>等若干属性。</w:t>
      </w:r>
    </w:p>
    <w:p>
      <w:pPr>
        <w:numPr>
          <w:numId w:val="0"/>
        </w:numPr>
        <w:jc w:val="both"/>
        <w:rPr>
          <w:rFonts w:hint="eastAsia"/>
          <w:lang w:val="en-US" w:eastAsia="zh-CN"/>
        </w:rPr>
      </w:pPr>
    </w:p>
    <w:p>
      <w:pPr>
        <w:numPr>
          <w:numId w:val="0"/>
        </w:numPr>
        <w:jc w:val="both"/>
        <w:rPr>
          <w:rFonts w:hint="eastAsia" w:eastAsia="宋体"/>
          <w:lang w:eastAsia="zh-CN"/>
        </w:rPr>
      </w:pPr>
      <w:r>
        <w:rPr>
          <w:rFonts w:hint="eastAsia" w:eastAsia="宋体"/>
          <w:lang w:eastAsia="zh-CN"/>
        </w:rPr>
        <w:drawing>
          <wp:inline distT="0" distB="0" distL="114300" distR="114300">
            <wp:extent cx="5751830" cy="1931670"/>
            <wp:effectExtent l="0" t="0" r="1270" b="11430"/>
            <wp:docPr id="17" name="图片 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qt_temp"/>
                    <pic:cNvPicPr>
                      <a:picLocks noChangeAspect="1"/>
                    </pic:cNvPicPr>
                  </pic:nvPicPr>
                  <pic:blipFill>
                    <a:blip r:embed="rId22"/>
                    <a:srcRect t="10678" b="14818"/>
                    <a:stretch>
                      <a:fillRect/>
                    </a:stretch>
                  </pic:blipFill>
                  <pic:spPr>
                    <a:xfrm>
                      <a:off x="0" y="0"/>
                      <a:ext cx="5751830" cy="1931670"/>
                    </a:xfrm>
                    <a:prstGeom prst="rect">
                      <a:avLst/>
                    </a:prstGeom>
                    <a:noFill/>
                    <a:ln>
                      <a:noFill/>
                    </a:ln>
                  </pic:spPr>
                </pic:pic>
              </a:graphicData>
            </a:graphic>
          </wp:inline>
        </w:drawing>
      </w:r>
    </w:p>
    <w:p>
      <w:pPr>
        <w:spacing w:line="240" w:lineRule="auto"/>
        <w:jc w:val="center"/>
        <w:rPr>
          <w:rFonts w:hint="eastAsia" w:ascii="黑体" w:hAnsi="黑体" w:eastAsia="黑体" w:cs="宋体"/>
          <w:kern w:val="0"/>
          <w:sz w:val="21"/>
          <w:szCs w:val="21"/>
        </w:rPr>
      </w:pPr>
      <w:r>
        <w:rPr>
          <w:rFonts w:hint="eastAsia" w:ascii="黑体" w:hAnsi="黑体" w:eastAsia="黑体" w:cs="宋体"/>
          <w:kern w:val="0"/>
          <w:sz w:val="21"/>
          <w:szCs w:val="21"/>
        </w:rPr>
        <w:t>图3.</w:t>
      </w:r>
      <w:r>
        <w:rPr>
          <w:rFonts w:hint="eastAsia" w:ascii="黑体" w:hAnsi="黑体" w:eastAsia="黑体" w:cs="宋体"/>
          <w:kern w:val="0"/>
          <w:sz w:val="21"/>
          <w:szCs w:val="21"/>
          <w:lang w:val="en-US" w:eastAsia="zh-CN"/>
        </w:rPr>
        <w:t>6</w:t>
      </w:r>
      <w:r>
        <w:rPr>
          <w:rFonts w:hint="eastAsia" w:ascii="黑体" w:hAnsi="黑体" w:eastAsia="黑体" w:cs="宋体"/>
          <w:kern w:val="0"/>
          <w:sz w:val="21"/>
          <w:szCs w:val="21"/>
        </w:rPr>
        <w:t xml:space="preserve"> </w:t>
      </w:r>
      <w:r>
        <w:rPr>
          <w:rFonts w:hint="eastAsia" w:ascii="黑体" w:hAnsi="黑体" w:eastAsia="黑体" w:cs="宋体"/>
          <w:kern w:val="0"/>
          <w:sz w:val="21"/>
          <w:szCs w:val="21"/>
          <w:lang w:val="en-US" w:eastAsia="zh-CN"/>
        </w:rPr>
        <w:t>路线</w:t>
      </w:r>
      <w:r>
        <w:rPr>
          <w:rFonts w:hint="eastAsia" w:ascii="黑体" w:hAnsi="黑体" w:eastAsia="黑体" w:cs="宋体"/>
          <w:kern w:val="0"/>
          <w:sz w:val="21"/>
          <w:szCs w:val="21"/>
        </w:rPr>
        <w:t>表E-R图</w:t>
      </w:r>
    </w:p>
    <w:p>
      <w:pPr>
        <w:spacing w:line="240" w:lineRule="auto"/>
        <w:jc w:val="center"/>
        <w:rPr>
          <w:rFonts w:hint="eastAsia" w:ascii="黑体" w:hAnsi="黑体" w:eastAsia="黑体" w:cs="宋体"/>
          <w:kern w:val="0"/>
          <w:sz w:val="21"/>
          <w:szCs w:val="21"/>
        </w:rPr>
      </w:pPr>
    </w:p>
    <w:p>
      <w:pPr>
        <w:spacing w:line="240" w:lineRule="auto"/>
        <w:ind w:firstLine="480" w:firstLineChars="200"/>
        <w:jc w:val="left"/>
        <w:rPr>
          <w:rFonts w:hint="eastAsia" w:ascii="宋体" w:hAnsi="宋体" w:eastAsia="宋体" w:cs="宋体"/>
          <w:kern w:val="0"/>
          <w:sz w:val="24"/>
          <w:szCs w:val="24"/>
          <w:lang w:val="en-US" w:eastAsia="zh-CN"/>
        </w:rPr>
      </w:pPr>
      <w:r>
        <w:rPr>
          <w:rFonts w:hint="eastAsia" w:ascii="宋体" w:hAnsi="宋体" w:eastAsia="宋体" w:cs="宋体"/>
          <w:sz w:val="24"/>
          <w:szCs w:val="24"/>
          <w:lang w:val="en-US" w:eastAsia="zh-CN"/>
        </w:rPr>
        <w:t>推荐旅游路线</w:t>
      </w:r>
      <w:r>
        <w:rPr>
          <w:rFonts w:hint="eastAsia" w:ascii="宋体" w:hAnsi="宋体" w:eastAsia="宋体" w:cs="宋体"/>
          <w:sz w:val="24"/>
          <w:szCs w:val="24"/>
        </w:rPr>
        <w:t>在展示时</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通过</w:t>
      </w:r>
      <w:r>
        <w:rPr>
          <w:rFonts w:hint="eastAsia" w:ascii="宋体" w:hAnsi="宋体" w:cs="宋体"/>
          <w:sz w:val="24"/>
          <w:szCs w:val="24"/>
          <w:lang w:val="en-US" w:eastAsia="zh-CN"/>
        </w:rPr>
        <w:t>旅游路线</w:t>
      </w:r>
      <w:r>
        <w:rPr>
          <w:rFonts w:hint="default" w:ascii="Times New Roman" w:hAnsi="Times New Roman" w:eastAsia="宋体" w:cs="Times New Roman"/>
          <w:sz w:val="24"/>
          <w:szCs w:val="24"/>
          <w:lang w:val="en-US" w:eastAsia="zh-CN"/>
        </w:rPr>
        <w:t>id</w:t>
      </w:r>
      <w:r>
        <w:rPr>
          <w:rFonts w:hint="eastAsia" w:ascii="宋体" w:hAnsi="宋体" w:eastAsia="宋体" w:cs="宋体"/>
          <w:sz w:val="24"/>
          <w:szCs w:val="24"/>
          <w:lang w:val="en-US" w:eastAsia="zh-CN"/>
        </w:rPr>
        <w:t>查询当前路线包含的景点信息，一条旅游路线可能包含多个景点信息。路线信息</w:t>
      </w:r>
      <w:r>
        <w:rPr>
          <w:rFonts w:hint="eastAsia" w:ascii="宋体" w:hAnsi="宋体" w:eastAsia="宋体" w:cs="宋体"/>
          <w:sz w:val="24"/>
          <w:szCs w:val="24"/>
        </w:rPr>
        <w:t>与</w:t>
      </w:r>
      <w:r>
        <w:rPr>
          <w:rFonts w:hint="eastAsia" w:ascii="宋体" w:hAnsi="宋体" w:eastAsia="宋体" w:cs="宋体"/>
          <w:sz w:val="24"/>
          <w:szCs w:val="24"/>
          <w:lang w:val="en-US" w:eastAsia="zh-CN"/>
        </w:rPr>
        <w:t>景点信息</w:t>
      </w:r>
      <w:r>
        <w:rPr>
          <w:rFonts w:hint="eastAsia" w:ascii="宋体" w:hAnsi="宋体" w:eastAsia="宋体" w:cs="宋体"/>
          <w:sz w:val="24"/>
          <w:szCs w:val="24"/>
        </w:rPr>
        <w:t>为一对多的关系。</w:t>
      </w:r>
    </w:p>
    <w:p>
      <w:pPr>
        <w:numPr>
          <w:ilvl w:val="0"/>
          <w:numId w:val="14"/>
        </w:numPr>
        <w:jc w:val="both"/>
        <w:rPr>
          <w:rFonts w:hint="default"/>
          <w:lang w:val="en-US" w:eastAsia="zh-CN"/>
        </w:rPr>
      </w:pPr>
      <w:r>
        <w:rPr>
          <w:rFonts w:hint="eastAsia" w:ascii="Times New Roman" w:hAnsi="Times New Roman" w:cs="Times New Roman"/>
          <w:lang w:val="en-US" w:eastAsia="zh-CN"/>
        </w:rPr>
        <w:t>问答</w:t>
      </w:r>
      <w:r>
        <w:rPr>
          <w:rFonts w:hint="default" w:ascii="Times New Roman" w:hAnsi="Times New Roman" w:cs="Times New Roman"/>
          <w:lang w:val="en-US" w:eastAsia="zh-CN"/>
        </w:rPr>
        <w:t>E-R</w:t>
      </w:r>
      <w:r>
        <w:rPr>
          <w:rFonts w:hint="eastAsia"/>
          <w:lang w:val="en-US" w:eastAsia="zh-CN"/>
        </w:rPr>
        <w:t>图</w:t>
      </w:r>
    </w:p>
    <w:p>
      <w:pPr>
        <w:numPr>
          <w:numId w:val="0"/>
        </w:numPr>
        <w:ind w:firstLine="480" w:firstLineChars="200"/>
        <w:jc w:val="both"/>
        <w:rPr>
          <w:rFonts w:hint="default"/>
          <w:lang w:val="en-US" w:eastAsia="zh-CN"/>
        </w:rPr>
      </w:pPr>
      <w:r>
        <w:rPr>
          <w:rFonts w:hint="eastAsia"/>
          <w:lang w:val="en-US" w:eastAsia="zh-CN"/>
        </w:rPr>
        <w:t>如图</w:t>
      </w:r>
      <w:r>
        <w:rPr>
          <w:rFonts w:hint="default" w:ascii="Times New Roman" w:hAnsi="Times New Roman" w:cs="Times New Roman"/>
          <w:lang w:val="en-US" w:eastAsia="zh-CN"/>
        </w:rPr>
        <w:t>3.7</w:t>
      </w:r>
      <w:r>
        <w:rPr>
          <w:rFonts w:hint="eastAsia"/>
          <w:lang w:val="en-US" w:eastAsia="zh-CN"/>
        </w:rPr>
        <w:t>所示，问题详情信息需要</w:t>
      </w:r>
      <w:r>
        <w:rPr>
          <w:rFonts w:hint="default" w:ascii="Times New Roman" w:hAnsi="Times New Roman" w:cs="Times New Roman"/>
          <w:lang w:val="en-US" w:eastAsia="zh-CN"/>
        </w:rPr>
        <w:t>id</w:t>
      </w:r>
      <w:r>
        <w:rPr>
          <w:rFonts w:hint="eastAsia"/>
          <w:lang w:val="en-US" w:eastAsia="zh-CN"/>
        </w:rPr>
        <w:t>、发表该问题的用户名、问题内容、问题发布时间等属性；评论详情包换评论唯一</w:t>
      </w:r>
      <w:r>
        <w:rPr>
          <w:rFonts w:hint="default" w:ascii="Times New Roman" w:hAnsi="Times New Roman" w:cs="Times New Roman"/>
          <w:lang w:val="en-US" w:eastAsia="zh-CN"/>
        </w:rPr>
        <w:t>id</w:t>
      </w:r>
      <w:r>
        <w:rPr>
          <w:rFonts w:hint="eastAsia"/>
          <w:lang w:val="en-US" w:eastAsia="zh-CN"/>
        </w:rPr>
        <w:t>，发表该评论的用户名，评论内容，发布时间以及该评论所属问题的</w:t>
      </w:r>
      <w:r>
        <w:rPr>
          <w:rFonts w:hint="default" w:ascii="Times New Roman" w:hAnsi="Times New Roman" w:cs="Times New Roman"/>
          <w:lang w:val="en-US" w:eastAsia="zh-CN"/>
        </w:rPr>
        <w:t>belongId</w:t>
      </w:r>
      <w:r>
        <w:rPr>
          <w:rFonts w:hint="eastAsia"/>
          <w:lang w:val="en-US" w:eastAsia="zh-CN"/>
        </w:rPr>
        <w:t>等属性。</w:t>
      </w:r>
    </w:p>
    <w:p>
      <w:pPr>
        <w:numPr>
          <w:numId w:val="0"/>
        </w:numPr>
        <w:jc w:val="both"/>
        <w:rPr>
          <w:rFonts w:hint="default"/>
          <w:lang w:val="en-US" w:eastAsia="zh-CN"/>
        </w:rPr>
      </w:pPr>
      <w:r>
        <w:rPr>
          <w:rFonts w:hint="default"/>
          <w:lang w:val="en-US" w:eastAsia="zh-CN"/>
        </w:rPr>
        <w:drawing>
          <wp:inline distT="0" distB="0" distL="114300" distR="114300">
            <wp:extent cx="5677535" cy="1748155"/>
            <wp:effectExtent l="0" t="0" r="18415" b="4445"/>
            <wp:docPr id="18"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4" descr="qt_temp"/>
                    <pic:cNvPicPr>
                      <a:picLocks noChangeAspect="1"/>
                    </pic:cNvPicPr>
                  </pic:nvPicPr>
                  <pic:blipFill>
                    <a:blip r:embed="rId23"/>
                    <a:srcRect t="15876" r="27099" b="16208"/>
                    <a:stretch>
                      <a:fillRect/>
                    </a:stretch>
                  </pic:blipFill>
                  <pic:spPr>
                    <a:xfrm>
                      <a:off x="0" y="0"/>
                      <a:ext cx="5677535" cy="1748155"/>
                    </a:xfrm>
                    <a:prstGeom prst="rect">
                      <a:avLst/>
                    </a:prstGeom>
                  </pic:spPr>
                </pic:pic>
              </a:graphicData>
            </a:graphic>
          </wp:inline>
        </w:drawing>
      </w:r>
    </w:p>
    <w:p>
      <w:pPr>
        <w:spacing w:line="240" w:lineRule="auto"/>
        <w:jc w:val="center"/>
        <w:rPr>
          <w:rFonts w:hint="eastAsia" w:ascii="黑体" w:hAnsi="黑体" w:eastAsia="黑体" w:cs="宋体"/>
          <w:kern w:val="0"/>
          <w:sz w:val="21"/>
          <w:szCs w:val="21"/>
        </w:rPr>
      </w:pPr>
      <w:r>
        <w:rPr>
          <w:rFonts w:hint="eastAsia" w:ascii="黑体" w:hAnsi="黑体" w:eastAsia="黑体" w:cs="宋体"/>
          <w:kern w:val="0"/>
          <w:sz w:val="21"/>
          <w:szCs w:val="21"/>
        </w:rPr>
        <w:t>图3.</w:t>
      </w:r>
      <w:r>
        <w:rPr>
          <w:rFonts w:hint="eastAsia" w:ascii="黑体" w:hAnsi="黑体" w:eastAsia="黑体" w:cs="宋体"/>
          <w:kern w:val="0"/>
          <w:sz w:val="21"/>
          <w:szCs w:val="21"/>
          <w:lang w:val="en-US" w:eastAsia="zh-CN"/>
        </w:rPr>
        <w:t>7</w:t>
      </w:r>
      <w:r>
        <w:rPr>
          <w:rFonts w:hint="eastAsia" w:ascii="黑体" w:hAnsi="黑体" w:eastAsia="黑体" w:cs="宋体"/>
          <w:kern w:val="0"/>
          <w:sz w:val="21"/>
          <w:szCs w:val="21"/>
        </w:rPr>
        <w:t xml:space="preserve"> </w:t>
      </w:r>
      <w:r>
        <w:rPr>
          <w:rFonts w:hint="eastAsia" w:ascii="黑体" w:hAnsi="黑体" w:eastAsia="黑体" w:cs="宋体"/>
          <w:kern w:val="0"/>
          <w:sz w:val="21"/>
          <w:szCs w:val="21"/>
          <w:lang w:val="en-US" w:eastAsia="zh-CN"/>
        </w:rPr>
        <w:t>问答</w:t>
      </w:r>
      <w:r>
        <w:rPr>
          <w:rFonts w:hint="eastAsia" w:ascii="黑体" w:hAnsi="黑体" w:eastAsia="黑体" w:cs="宋体"/>
          <w:kern w:val="0"/>
          <w:sz w:val="21"/>
          <w:szCs w:val="21"/>
        </w:rPr>
        <w:t>E</w:t>
      </w:r>
      <w:r>
        <w:rPr>
          <w:rFonts w:ascii="黑体" w:hAnsi="黑体" w:eastAsia="黑体" w:cs="宋体"/>
          <w:kern w:val="0"/>
          <w:sz w:val="21"/>
          <w:szCs w:val="21"/>
        </w:rPr>
        <w:t>-R图</w:t>
      </w:r>
    </w:p>
    <w:p>
      <w:pPr>
        <w:jc w:val="center"/>
        <w:rPr>
          <w:rFonts w:hint="eastAsia"/>
        </w:rPr>
      </w:pPr>
    </w:p>
    <w:p>
      <w:pPr>
        <w:ind w:firstLine="480" w:firstLineChars="200"/>
        <w:jc w:val="both"/>
        <w:rPr>
          <w:rFonts w:hint="default" w:eastAsia="宋体"/>
          <w:lang w:val="en-US" w:eastAsia="zh-CN"/>
        </w:rPr>
      </w:pPr>
      <w:r>
        <w:rPr>
          <w:rFonts w:hint="eastAsia"/>
          <w:lang w:val="en-US" w:eastAsia="zh-CN"/>
        </w:rPr>
        <w:t>进入互动问答页面，查看问题的全部评论时，通过该条问题的id查询评论信息中</w:t>
      </w:r>
      <w:r>
        <w:rPr>
          <w:rFonts w:hint="default" w:ascii="Times New Roman" w:hAnsi="Times New Roman" w:cs="Times New Roman"/>
          <w:lang w:val="en-US" w:eastAsia="zh-CN"/>
        </w:rPr>
        <w:t>belongId</w:t>
      </w:r>
      <w:r>
        <w:rPr>
          <w:rFonts w:hint="eastAsia"/>
          <w:lang w:val="en-US" w:eastAsia="zh-CN"/>
        </w:rPr>
        <w:t>与之相同的评论，一条问题可能包含多条评论信息。问题详情与评论详情为一对多的关系系。</w:t>
      </w:r>
    </w:p>
    <w:p>
      <w:pPr>
        <w:pStyle w:val="5"/>
        <w:rPr>
          <w:rFonts w:hint="eastAsia"/>
        </w:rPr>
      </w:pPr>
      <w:bookmarkStart w:id="69" w:name="_Toc8293417"/>
      <w:r>
        <w:rPr>
          <w:rFonts w:hint="eastAsia"/>
        </w:rPr>
        <w:t>3.2.2 逻辑结构设计</w:t>
      </w:r>
      <w:bookmarkEnd w:id="69"/>
    </w:p>
    <w:p>
      <w:pPr>
        <w:ind w:firstLine="480"/>
      </w:pPr>
      <w:r>
        <w:rPr>
          <w:rFonts w:hint="eastAsia"/>
        </w:rPr>
        <w:t>本系统主要设计了用户信息</w:t>
      </w:r>
      <w:r>
        <w:t>表</w:t>
      </w:r>
      <w:r>
        <w:rPr>
          <w:rFonts w:hint="eastAsia"/>
          <w:lang w:eastAsia="zh-CN"/>
        </w:rPr>
        <w:t>（</w:t>
      </w:r>
      <w:r>
        <w:rPr>
          <w:rFonts w:hint="default" w:ascii="Times New Roman" w:hAnsi="Times New Roman" w:cs="Times New Roman"/>
          <w:lang w:val="en-US" w:eastAsia="zh-CN"/>
        </w:rPr>
        <w:t>cd</w:t>
      </w:r>
      <w:r>
        <w:rPr>
          <w:rFonts w:hint="default" w:ascii="Times New Roman" w:hAnsi="Times New Roman" w:cs="Times New Roman"/>
        </w:rPr>
        <w:t>_</w:t>
      </w:r>
      <w:r>
        <w:rPr>
          <w:rFonts w:hint="default" w:ascii="Times New Roman" w:hAnsi="Times New Roman" w:cs="Times New Roman"/>
          <w:lang w:val="en-US" w:eastAsia="zh-CN"/>
        </w:rPr>
        <w:t>u</w:t>
      </w:r>
      <w:r>
        <w:rPr>
          <w:rFonts w:hint="default" w:ascii="Times New Roman" w:hAnsi="Times New Roman" w:cs="Times New Roman"/>
        </w:rPr>
        <w:t>ser</w:t>
      </w:r>
      <w:r>
        <w:rPr>
          <w:rFonts w:hint="default" w:ascii="Times New Roman" w:hAnsi="Times New Roman" w:cs="Times New Roman"/>
          <w:lang w:val="en-US" w:eastAsia="zh-CN"/>
        </w:rPr>
        <w:t>s</w:t>
      </w:r>
      <w:r>
        <w:rPr>
          <w:rFonts w:hint="eastAsia"/>
          <w:lang w:eastAsia="zh-CN"/>
        </w:rPr>
        <w:t>）</w:t>
      </w:r>
      <w:r>
        <w:t>，</w:t>
      </w:r>
      <w:r>
        <w:rPr>
          <w:rFonts w:hint="eastAsia"/>
          <w:lang w:val="en-US" w:eastAsia="zh-CN"/>
        </w:rPr>
        <w:t>景点</w:t>
      </w:r>
      <w:r>
        <w:t>信息</w:t>
      </w:r>
      <w:r>
        <w:rPr>
          <w:rFonts w:hint="eastAsia"/>
        </w:rPr>
        <w:t>表</w:t>
      </w:r>
      <w:r>
        <w:rPr>
          <w:rFonts w:hint="eastAsia"/>
          <w:lang w:eastAsia="zh-CN"/>
        </w:rPr>
        <w:t>（</w:t>
      </w:r>
      <w:r>
        <w:rPr>
          <w:rFonts w:hint="default" w:ascii="Times New Roman" w:hAnsi="Times New Roman" w:cs="Times New Roman"/>
          <w:lang w:val="en-US" w:eastAsia="zh-CN"/>
        </w:rPr>
        <w:t>cd_places</w:t>
      </w:r>
      <w:r>
        <w:rPr>
          <w:rFonts w:hint="eastAsia"/>
          <w:lang w:eastAsia="zh-CN"/>
        </w:rPr>
        <w:t>）</w:t>
      </w:r>
      <w:r>
        <w:t>，</w:t>
      </w:r>
      <w:r>
        <w:rPr>
          <w:rFonts w:hint="eastAsia"/>
          <w:lang w:val="en-US" w:eastAsia="zh-CN"/>
        </w:rPr>
        <w:t>美食</w:t>
      </w:r>
      <w:r>
        <w:rPr>
          <w:rFonts w:hint="eastAsia"/>
        </w:rPr>
        <w:t>信息</w:t>
      </w:r>
      <w:r>
        <w:rPr>
          <w:rFonts w:hint="eastAsia"/>
          <w:lang w:val="en-US" w:eastAsia="zh-CN"/>
        </w:rPr>
        <w:t>表（</w:t>
      </w:r>
      <w:r>
        <w:rPr>
          <w:rFonts w:hint="default" w:ascii="Times New Roman" w:hAnsi="Times New Roman" w:cs="Times New Roman"/>
          <w:lang w:val="en-US" w:eastAsia="zh-CN"/>
        </w:rPr>
        <w:t>cd_foods</w:t>
      </w:r>
      <w:r>
        <w:rPr>
          <w:rFonts w:hint="eastAsia"/>
          <w:lang w:val="en-US" w:eastAsia="zh-CN"/>
        </w:rPr>
        <w:t>）</w:t>
      </w:r>
      <w:r>
        <w:t>，</w:t>
      </w:r>
      <w:r>
        <w:rPr>
          <w:rFonts w:hint="eastAsia"/>
          <w:lang w:val="en-US" w:eastAsia="zh-CN"/>
        </w:rPr>
        <w:t>路线信息</w:t>
      </w:r>
      <w:r>
        <w:t>表</w:t>
      </w:r>
      <w:r>
        <w:rPr>
          <w:rFonts w:hint="eastAsia"/>
          <w:lang w:eastAsia="zh-CN"/>
        </w:rPr>
        <w:t>（</w:t>
      </w:r>
      <w:r>
        <w:rPr>
          <w:rFonts w:hint="default" w:ascii="Times New Roman" w:hAnsi="Times New Roman" w:cs="Times New Roman"/>
          <w:lang w:val="en-US" w:eastAsia="zh-CN"/>
        </w:rPr>
        <w:t>cd_routets</w:t>
      </w:r>
      <w:r>
        <w:rPr>
          <w:rFonts w:hint="eastAsia"/>
          <w:lang w:eastAsia="zh-CN"/>
        </w:rPr>
        <w:t>）</w:t>
      </w:r>
      <w:r>
        <w:rPr>
          <w:rFonts w:hint="eastAsia"/>
          <w:lang w:val="en-US" w:eastAsia="zh-CN"/>
        </w:rPr>
        <w:t>，问题详情表（</w:t>
      </w:r>
      <w:r>
        <w:rPr>
          <w:rFonts w:hint="default" w:ascii="Times New Roman" w:hAnsi="Times New Roman" w:cs="Times New Roman"/>
          <w:lang w:val="en-US" w:eastAsia="zh-CN"/>
        </w:rPr>
        <w:t>cd_questions</w:t>
      </w:r>
      <w:r>
        <w:rPr>
          <w:rFonts w:hint="eastAsia"/>
          <w:lang w:val="en-US" w:eastAsia="zh-CN"/>
        </w:rPr>
        <w:t>）和评论详情表（</w:t>
      </w:r>
      <w:r>
        <w:rPr>
          <w:rFonts w:hint="default" w:ascii="Times New Roman" w:hAnsi="Times New Roman" w:cs="Times New Roman"/>
          <w:lang w:val="en-US" w:eastAsia="zh-CN"/>
        </w:rPr>
        <w:t>cd_comments</w:t>
      </w:r>
      <w:r>
        <w:rPr>
          <w:rFonts w:hint="eastAsia"/>
          <w:lang w:val="en-US" w:eastAsia="zh-CN"/>
        </w:rPr>
        <w:t>）</w:t>
      </w:r>
      <w:r>
        <w:rPr>
          <w:rFonts w:hint="eastAsia"/>
        </w:rPr>
        <w:t>共</w:t>
      </w:r>
      <w:r>
        <w:rPr>
          <w:rFonts w:hint="eastAsia"/>
          <w:lang w:val="en-US" w:eastAsia="zh-CN"/>
        </w:rPr>
        <w:t>六</w:t>
      </w:r>
      <w:r>
        <w:rPr>
          <w:rFonts w:hint="eastAsia"/>
        </w:rPr>
        <w:t>张数据库表。</w:t>
      </w:r>
    </w:p>
    <w:p>
      <w:pPr>
        <w:numPr>
          <w:ilvl w:val="0"/>
          <w:numId w:val="15"/>
        </w:numPr>
        <w:ind w:leftChars="200"/>
        <w:rPr>
          <w:rFonts w:hint="eastAsia" w:ascii="宋体" w:hAnsi="宋体" w:eastAsia="宋体" w:cs="宋体"/>
        </w:rPr>
      </w:pPr>
      <w:bookmarkStart w:id="70" w:name="_Toc514395936"/>
      <w:r>
        <w:rPr>
          <w:rFonts w:hint="eastAsia"/>
          <w:lang w:val="en-US" w:eastAsia="zh-CN"/>
        </w:rPr>
        <w:t>景点</w:t>
      </w:r>
      <w:r>
        <w:t>信息</w:t>
      </w:r>
      <w:r>
        <w:rPr>
          <w:rFonts w:hint="eastAsia"/>
        </w:rPr>
        <w:t>表</w:t>
      </w:r>
      <w:r>
        <w:rPr>
          <w:rFonts w:hint="eastAsia"/>
          <w:lang w:eastAsia="zh-CN"/>
        </w:rPr>
        <w:t>（</w:t>
      </w:r>
      <w:r>
        <w:rPr>
          <w:rFonts w:hint="default" w:ascii="Times New Roman" w:hAnsi="Times New Roman" w:cs="Times New Roman"/>
          <w:lang w:val="en-US" w:eastAsia="zh-CN"/>
        </w:rPr>
        <w:t>cd_places</w:t>
      </w:r>
      <w:bookmarkEnd w:id="70"/>
      <w:r>
        <w:rPr>
          <w:rFonts w:hint="eastAsia"/>
          <w:lang w:val="en-US" w:eastAsia="zh-CN"/>
        </w:rPr>
        <w:t>）</w:t>
      </w:r>
    </w:p>
    <w:p>
      <w:pPr>
        <w:numPr>
          <w:numId w:val="0"/>
        </w:numPr>
        <w:ind w:firstLine="480" w:firstLineChars="200"/>
        <w:rPr>
          <w:rFonts w:hint="eastAsia" w:ascii="宋体" w:hAnsi="宋体" w:eastAsia="宋体" w:cs="宋体"/>
        </w:rPr>
      </w:pPr>
      <w:r>
        <w:rPr>
          <w:rFonts w:hint="eastAsia" w:ascii="宋体" w:hAnsi="宋体" w:eastAsia="宋体" w:cs="宋体"/>
          <w:lang w:val="en-US" w:eastAsia="zh-CN"/>
        </w:rPr>
        <w:t>表</w:t>
      </w:r>
      <w:r>
        <w:rPr>
          <w:rFonts w:hint="default" w:ascii="Times New Roman" w:hAnsi="Times New Roman" w:eastAsia="宋体" w:cs="Times New Roman"/>
          <w:lang w:val="en-US" w:eastAsia="zh-CN"/>
        </w:rPr>
        <w:t>3.8</w:t>
      </w:r>
      <w:r>
        <w:rPr>
          <w:rFonts w:hint="eastAsia" w:ascii="宋体" w:hAnsi="宋体" w:eastAsia="宋体" w:cs="宋体"/>
        </w:rPr>
        <w:t>所示为用户信息表，该表主要用于存储用户基本信息。表名为</w:t>
      </w:r>
      <w:r>
        <w:rPr>
          <w:rFonts w:hint="default" w:ascii="Times New Roman" w:hAnsi="Times New Roman" w:eastAsia="宋体" w:cs="Times New Roman"/>
          <w:lang w:val="en-US" w:eastAsia="zh-CN"/>
        </w:rPr>
        <w:t>cd</w:t>
      </w:r>
      <w:r>
        <w:rPr>
          <w:rFonts w:hint="default" w:ascii="Times New Roman" w:hAnsi="Times New Roman" w:eastAsia="宋体" w:cs="Times New Roman"/>
        </w:rPr>
        <w:t>_</w:t>
      </w:r>
      <w:r>
        <w:rPr>
          <w:rFonts w:hint="default" w:ascii="Times New Roman" w:hAnsi="Times New Roman" w:eastAsia="宋体" w:cs="Times New Roman"/>
          <w:lang w:val="en-US" w:eastAsia="zh-CN"/>
        </w:rPr>
        <w:t>u</w:t>
      </w:r>
      <w:r>
        <w:rPr>
          <w:rFonts w:hint="default" w:ascii="Times New Roman" w:hAnsi="Times New Roman" w:eastAsia="宋体" w:cs="Times New Roman"/>
        </w:rPr>
        <w:t>ser</w:t>
      </w:r>
      <w:r>
        <w:rPr>
          <w:rFonts w:hint="default" w:ascii="Times New Roman" w:hAnsi="Times New Roman" w:eastAsia="宋体" w:cs="Times New Roman"/>
          <w:lang w:val="en-US" w:eastAsia="zh-CN"/>
        </w:rPr>
        <w:t>s</w:t>
      </w:r>
      <w:r>
        <w:rPr>
          <w:rFonts w:hint="eastAsia" w:ascii="宋体" w:hAnsi="宋体" w:eastAsia="宋体" w:cs="宋体"/>
        </w:rPr>
        <w:t>,其中id字段是表的主键，</w:t>
      </w:r>
      <w:r>
        <w:rPr>
          <w:rFonts w:hint="eastAsia" w:ascii="宋体" w:hAnsi="宋体" w:eastAsia="宋体" w:cs="宋体"/>
          <w:lang w:val="en-US" w:eastAsia="zh-CN"/>
        </w:rPr>
        <w:t>设为自动增长，</w:t>
      </w:r>
      <w:r>
        <w:rPr>
          <w:rFonts w:hint="default" w:ascii="Times New Roman" w:hAnsi="Times New Roman" w:eastAsia="宋体" w:cs="Times New Roman"/>
        </w:rPr>
        <w:t>name</w:t>
      </w:r>
      <w:r>
        <w:rPr>
          <w:rFonts w:hint="eastAsia" w:ascii="宋体" w:hAnsi="宋体" w:eastAsia="宋体" w:cs="宋体"/>
        </w:rPr>
        <w:t>为用户名称，</w:t>
      </w:r>
      <w:r>
        <w:rPr>
          <w:rFonts w:hint="default" w:ascii="Times New Roman" w:hAnsi="Times New Roman" w:eastAsia="宋体" w:cs="Times New Roman"/>
        </w:rPr>
        <w:t>password</w:t>
      </w:r>
      <w:r>
        <w:rPr>
          <w:rFonts w:hint="eastAsia" w:ascii="宋体" w:hAnsi="宋体" w:eastAsia="宋体" w:cs="宋体"/>
        </w:rPr>
        <w:t>为用户密码，</w:t>
      </w:r>
      <w:r>
        <w:rPr>
          <w:rFonts w:hint="default" w:ascii="Times New Roman" w:hAnsi="Times New Roman" w:eastAsia="宋体" w:cs="Times New Roman"/>
        </w:rPr>
        <w:t>email</w:t>
      </w:r>
      <w:r>
        <w:rPr>
          <w:rFonts w:hint="eastAsia" w:ascii="宋体" w:hAnsi="宋体" w:eastAsia="宋体" w:cs="宋体"/>
        </w:rPr>
        <w:t>是用户的邮箱地址，</w:t>
      </w:r>
      <w:r>
        <w:rPr>
          <w:rFonts w:hint="default" w:ascii="Times New Roman" w:hAnsi="Times New Roman" w:eastAsia="宋体" w:cs="Times New Roman"/>
          <w:lang w:val="en-US" w:eastAsia="zh-CN"/>
        </w:rPr>
        <w:t>phone</w:t>
      </w:r>
      <w:r>
        <w:rPr>
          <w:rFonts w:hint="eastAsia" w:ascii="宋体" w:hAnsi="宋体" w:eastAsia="宋体" w:cs="宋体"/>
          <w:lang w:val="en-US" w:eastAsia="zh-CN"/>
        </w:rPr>
        <w:t>是用户联系方式。</w:t>
      </w:r>
    </w:p>
    <w:p>
      <w:pPr>
        <w:keepNext w:val="0"/>
        <w:keepLines w:val="0"/>
        <w:pageBreakBefore w:val="0"/>
        <w:widowControl w:val="0"/>
        <w:numPr>
          <w:numId w:val="0"/>
        </w:numPr>
        <w:kinsoku/>
        <w:wordWrap/>
        <w:overflowPunct/>
        <w:topLinePunct w:val="0"/>
        <w:autoSpaceDE/>
        <w:autoSpaceDN/>
        <w:bidi w:val="0"/>
        <w:adjustRightInd w:val="0"/>
        <w:snapToGrid w:val="0"/>
        <w:spacing w:line="240" w:lineRule="auto"/>
        <w:textAlignment w:val="auto"/>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黑体" w:hAnsi="黑体" w:eastAsia="黑体"/>
          <w:sz w:val="21"/>
          <w:szCs w:val="21"/>
        </w:rPr>
      </w:pPr>
      <w:r>
        <w:rPr>
          <w:rFonts w:ascii="黑体" w:hAnsi="黑体" w:eastAsia="黑体"/>
          <w:sz w:val="21"/>
          <w:szCs w:val="21"/>
        </w:rPr>
        <w:t>表</w:t>
      </w:r>
      <w:r>
        <w:rPr>
          <w:rFonts w:hint="eastAsia" w:ascii="黑体" w:hAnsi="黑体" w:eastAsia="黑体"/>
          <w:sz w:val="21"/>
          <w:szCs w:val="21"/>
        </w:rPr>
        <w:t>3.</w:t>
      </w:r>
      <w:r>
        <w:rPr>
          <w:rFonts w:hint="eastAsia" w:ascii="黑体" w:hAnsi="黑体" w:eastAsia="黑体"/>
          <w:sz w:val="21"/>
          <w:szCs w:val="21"/>
          <w:lang w:val="en-US" w:eastAsia="zh-CN"/>
        </w:rPr>
        <w:t>8</w:t>
      </w:r>
      <w:r>
        <w:rPr>
          <w:rFonts w:ascii="黑体" w:hAnsi="黑体" w:eastAsia="黑体"/>
          <w:sz w:val="21"/>
          <w:szCs w:val="21"/>
        </w:rPr>
        <w:t xml:space="preserve"> </w:t>
      </w:r>
      <w:r>
        <w:rPr>
          <w:rFonts w:hint="eastAsia" w:ascii="黑体" w:hAnsi="黑体" w:eastAsia="黑体"/>
          <w:sz w:val="21"/>
          <w:szCs w:val="21"/>
        </w:rPr>
        <w:t>用户</w:t>
      </w:r>
      <w:r>
        <w:rPr>
          <w:rFonts w:hint="eastAsia" w:ascii="黑体" w:hAnsi="黑体" w:eastAsia="黑体"/>
          <w:sz w:val="21"/>
          <w:szCs w:val="21"/>
          <w:lang w:val="en-US" w:eastAsia="zh-CN"/>
        </w:rPr>
        <w:t>信息</w:t>
      </w:r>
      <w:r>
        <w:rPr>
          <w:rFonts w:hint="eastAsia" w:ascii="黑体" w:hAnsi="黑体" w:eastAsia="黑体"/>
          <w:sz w:val="21"/>
          <w:szCs w:val="21"/>
        </w:rPr>
        <w:t>表</w:t>
      </w:r>
    </w:p>
    <w:tbl>
      <w:tblPr>
        <w:tblStyle w:val="88"/>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179"/>
        <w:gridCol w:w="1854"/>
        <w:gridCol w:w="2538"/>
        <w:gridCol w:w="1857"/>
        <w:gridCol w:w="185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排序</w:t>
            </w:r>
          </w:p>
        </w:tc>
        <w:tc>
          <w:tcPr>
            <w:tcW w:w="1854"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字段名称</w:t>
            </w:r>
          </w:p>
        </w:tc>
        <w:tc>
          <w:tcPr>
            <w:tcW w:w="2538"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字段说明</w:t>
            </w:r>
          </w:p>
        </w:tc>
        <w:tc>
          <w:tcPr>
            <w:tcW w:w="1857"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数据类型</w:t>
            </w:r>
          </w:p>
        </w:tc>
        <w:tc>
          <w:tcPr>
            <w:tcW w:w="1858"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唯一性</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1</w:t>
            </w:r>
          </w:p>
        </w:tc>
        <w:tc>
          <w:tcPr>
            <w:tcW w:w="1854" w:type="dxa"/>
            <w:tcBorders>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id</w:t>
            </w:r>
          </w:p>
        </w:tc>
        <w:tc>
          <w:tcPr>
            <w:tcW w:w="2538" w:type="dxa"/>
            <w:tcBorders>
              <w:bottom w:val="nil"/>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用户</w:t>
            </w:r>
            <w:r>
              <w:rPr>
                <w:rFonts w:hint="default" w:ascii="Times New Roman" w:hAnsi="Times New Roman" w:cs="Times New Roman"/>
                <w:sz w:val="21"/>
                <w:szCs w:val="21"/>
                <w:lang w:val="en-US" w:eastAsia="zh-CN"/>
              </w:rPr>
              <w:t>id</w:t>
            </w:r>
            <w:r>
              <w:rPr>
                <w:rFonts w:hint="eastAsia"/>
                <w:sz w:val="21"/>
                <w:szCs w:val="21"/>
                <w:lang w:val="en-US" w:eastAsia="zh-CN"/>
              </w:rPr>
              <w:t>，不可为空</w:t>
            </w:r>
          </w:p>
        </w:tc>
        <w:tc>
          <w:tcPr>
            <w:tcW w:w="1857" w:type="dxa"/>
            <w:tcBorders>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Int</w:t>
            </w:r>
            <w:r>
              <w:rPr>
                <w:rFonts w:hint="eastAsia" w:ascii="Times New Roman" w:hAnsi="Times New Roman" w:cs="Times New Roman"/>
                <w:sz w:val="21"/>
                <w:szCs w:val="21"/>
                <w:lang w:val="en-US" w:eastAsia="zh-CN"/>
              </w:rPr>
              <w:t>（11）</w:t>
            </w:r>
          </w:p>
        </w:tc>
        <w:tc>
          <w:tcPr>
            <w:tcW w:w="1858" w:type="dxa"/>
            <w:tcBorders>
              <w:bottom w:val="nil"/>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主键，唯一</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2</w:t>
            </w:r>
          </w:p>
        </w:tc>
        <w:tc>
          <w:tcPr>
            <w:tcW w:w="1854"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name</w:t>
            </w:r>
          </w:p>
        </w:tc>
        <w:tc>
          <w:tcPr>
            <w:tcW w:w="2538" w:type="dxa"/>
            <w:tcBorders>
              <w:top w:val="nil"/>
              <w:bottom w:val="nil"/>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用户名，不可为空</w:t>
            </w:r>
          </w:p>
        </w:tc>
        <w:tc>
          <w:tcPr>
            <w:tcW w:w="1857"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Varchar</w:t>
            </w:r>
            <w:r>
              <w:rPr>
                <w:rFonts w:hint="eastAsia" w:ascii="Times New Roman" w:hAnsi="Times New Roman" w:cs="Times New Roman"/>
                <w:sz w:val="21"/>
                <w:szCs w:val="21"/>
                <w:lang w:val="en-US" w:eastAsia="zh-CN"/>
              </w:rPr>
              <w:t>（11）</w:t>
            </w:r>
          </w:p>
        </w:tc>
        <w:tc>
          <w:tcPr>
            <w:tcW w:w="1858" w:type="dxa"/>
            <w:tcBorders>
              <w:top w:val="nil"/>
              <w:bottom w:val="nil"/>
            </w:tcBorders>
            <w:noWrap w:val="0"/>
            <w:vAlign w:val="center"/>
          </w:tcPr>
          <w:p>
            <w:pPr>
              <w:spacing w:line="240" w:lineRule="auto"/>
              <w:ind w:left="0" w:leftChars="0" w:firstLine="0" w:firstLineChars="0"/>
              <w:jc w:val="center"/>
              <w:rPr>
                <w:rFonts w:hint="eastAsia" w:eastAsia="宋体"/>
                <w:kern w:val="0"/>
                <w:sz w:val="21"/>
                <w:szCs w:val="21"/>
                <w:lang w:val="en-US" w:eastAsia="zh-CN"/>
              </w:rPr>
            </w:pPr>
            <w:r>
              <w:rPr>
                <w:rFonts w:hint="eastAsia"/>
                <w:kern w:val="0"/>
                <w:sz w:val="21"/>
                <w:szCs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3</w:t>
            </w:r>
          </w:p>
        </w:tc>
        <w:tc>
          <w:tcPr>
            <w:tcW w:w="1854"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password</w:t>
            </w:r>
          </w:p>
        </w:tc>
        <w:tc>
          <w:tcPr>
            <w:tcW w:w="2538" w:type="dxa"/>
            <w:tcBorders>
              <w:top w:val="nil"/>
              <w:bottom w:val="nil"/>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用户密码，不可为空</w:t>
            </w:r>
          </w:p>
        </w:tc>
        <w:tc>
          <w:tcPr>
            <w:tcW w:w="1857"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Varchar</w:t>
            </w:r>
            <w:r>
              <w:rPr>
                <w:rFonts w:hint="eastAsia" w:ascii="Times New Roman" w:hAnsi="Times New Roman" w:cs="Times New Roman"/>
                <w:sz w:val="21"/>
                <w:szCs w:val="21"/>
                <w:lang w:val="en-US" w:eastAsia="zh-CN"/>
              </w:rPr>
              <w:t>（20）</w:t>
            </w:r>
          </w:p>
        </w:tc>
        <w:tc>
          <w:tcPr>
            <w:tcW w:w="1858" w:type="dxa"/>
            <w:tcBorders>
              <w:top w:val="nil"/>
              <w:bottom w:val="nil"/>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5</w:t>
            </w:r>
          </w:p>
        </w:tc>
        <w:tc>
          <w:tcPr>
            <w:tcW w:w="1854"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email</w:t>
            </w:r>
          </w:p>
        </w:tc>
        <w:tc>
          <w:tcPr>
            <w:tcW w:w="2538" w:type="dxa"/>
            <w:tcBorders>
              <w:top w:val="nil"/>
              <w:bottom w:val="nil"/>
            </w:tcBorders>
            <w:noWrap w:val="0"/>
            <w:vAlign w:val="center"/>
          </w:tcPr>
          <w:p>
            <w:pPr>
              <w:spacing w:line="240" w:lineRule="auto"/>
              <w:ind w:left="0" w:leftChars="0" w:firstLine="0" w:firstLineChars="0"/>
              <w:jc w:val="center"/>
              <w:rPr>
                <w:rFonts w:hint="eastAsia"/>
                <w:kern w:val="0"/>
                <w:sz w:val="21"/>
                <w:szCs w:val="21"/>
              </w:rPr>
            </w:pPr>
            <w:r>
              <w:rPr>
                <w:rFonts w:hint="eastAsia"/>
                <w:sz w:val="21"/>
                <w:szCs w:val="21"/>
                <w:lang w:val="en-US" w:eastAsia="zh-CN"/>
              </w:rPr>
              <w:t>用户邮箱，不可为空</w:t>
            </w:r>
          </w:p>
        </w:tc>
        <w:tc>
          <w:tcPr>
            <w:tcW w:w="1857"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Varchar</w:t>
            </w:r>
            <w:r>
              <w:rPr>
                <w:rFonts w:hint="eastAsia" w:ascii="Times New Roman" w:hAnsi="Times New Roman" w:cs="Times New Roman"/>
                <w:sz w:val="21"/>
                <w:szCs w:val="21"/>
                <w:lang w:val="en-US" w:eastAsia="zh-CN"/>
              </w:rPr>
              <w:t>（30）</w:t>
            </w:r>
          </w:p>
        </w:tc>
        <w:tc>
          <w:tcPr>
            <w:tcW w:w="1858" w:type="dxa"/>
            <w:tcBorders>
              <w:top w:val="nil"/>
              <w:bottom w:val="nil"/>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6</w:t>
            </w:r>
          </w:p>
        </w:tc>
        <w:tc>
          <w:tcPr>
            <w:tcW w:w="1854"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phone</w:t>
            </w:r>
          </w:p>
        </w:tc>
        <w:tc>
          <w:tcPr>
            <w:tcW w:w="2538" w:type="dxa"/>
            <w:tcBorders>
              <w:top w:val="nil"/>
              <w:bottom w:val="nil"/>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用户联系方式</w:t>
            </w:r>
          </w:p>
        </w:tc>
        <w:tc>
          <w:tcPr>
            <w:tcW w:w="1857"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Varchar</w:t>
            </w:r>
            <w:r>
              <w:rPr>
                <w:rFonts w:hint="eastAsia" w:ascii="Times New Roman" w:hAnsi="Times New Roman" w:cs="Times New Roman"/>
                <w:sz w:val="21"/>
                <w:szCs w:val="21"/>
                <w:lang w:val="en-US" w:eastAsia="zh-CN"/>
              </w:rPr>
              <w:t>（11）</w:t>
            </w:r>
          </w:p>
        </w:tc>
        <w:tc>
          <w:tcPr>
            <w:tcW w:w="1858" w:type="dxa"/>
            <w:tcBorders>
              <w:top w:val="nil"/>
              <w:bottom w:val="nil"/>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是</w:t>
            </w:r>
          </w:p>
        </w:tc>
      </w:tr>
    </w:tbl>
    <w:p>
      <w:pPr>
        <w:numPr>
          <w:numId w:val="0"/>
        </w:numPr>
        <w:rPr>
          <w:rFonts w:hint="eastAsia" w:ascii="宋体" w:hAnsi="宋体" w:eastAsia="宋体" w:cs="宋体"/>
        </w:rPr>
      </w:pPr>
    </w:p>
    <w:p>
      <w:pPr>
        <w:numPr>
          <w:ilvl w:val="0"/>
          <w:numId w:val="15"/>
        </w:numPr>
        <w:ind w:leftChars="200"/>
        <w:rPr>
          <w:rFonts w:hint="eastAsia" w:ascii="宋体" w:hAnsi="宋体" w:eastAsia="宋体" w:cs="宋体"/>
        </w:rPr>
      </w:pPr>
      <w:bookmarkStart w:id="71" w:name="_Toc514395937"/>
      <w:r>
        <w:rPr>
          <w:rFonts w:hint="eastAsia" w:ascii="宋体" w:hAnsi="宋体" w:eastAsia="宋体" w:cs="宋体"/>
          <w:lang w:val="en-US" w:eastAsia="zh-CN"/>
        </w:rPr>
        <w:t>美食</w:t>
      </w:r>
      <w:r>
        <w:rPr>
          <w:rFonts w:hint="eastAsia" w:ascii="宋体" w:hAnsi="宋体" w:eastAsia="宋体" w:cs="宋体"/>
        </w:rPr>
        <w:t>信息表（</w:t>
      </w:r>
      <w:r>
        <w:rPr>
          <w:rFonts w:hint="default" w:ascii="Times New Roman" w:hAnsi="Times New Roman" w:eastAsia="宋体" w:cs="Times New Roman"/>
          <w:lang w:val="en-US" w:eastAsia="zh-CN"/>
        </w:rPr>
        <w:t>cd_foods</w:t>
      </w:r>
      <w:r>
        <w:rPr>
          <w:rFonts w:hint="eastAsia" w:ascii="宋体" w:hAnsi="宋体" w:eastAsia="宋体" w:cs="宋体"/>
        </w:rPr>
        <w:t>）</w:t>
      </w:r>
      <w:bookmarkEnd w:id="71"/>
    </w:p>
    <w:p>
      <w:pPr>
        <w:keepNext w:val="0"/>
        <w:keepLines w:val="0"/>
        <w:pageBreakBefore w:val="0"/>
        <w:widowControl w:val="0"/>
        <w:numPr>
          <w:numId w:val="0"/>
        </w:numPr>
        <w:kinsoku/>
        <w:wordWrap/>
        <w:overflowPunct/>
        <w:topLinePunct w:val="0"/>
        <w:autoSpaceDE/>
        <w:autoSpaceDN/>
        <w:bidi w:val="0"/>
        <w:adjustRightInd w:val="0"/>
        <w:snapToGrid w:val="0"/>
        <w:ind w:firstLine="480" w:firstLineChars="200"/>
        <w:textAlignment w:val="auto"/>
        <w:rPr>
          <w:rFonts w:hint="eastAsia" w:ascii="宋体" w:hAnsi="宋体" w:eastAsia="宋体" w:cs="宋体"/>
        </w:rPr>
      </w:pPr>
      <w:r>
        <w:rPr>
          <w:rFonts w:hint="eastAsia"/>
          <w:lang w:val="en-US" w:eastAsia="zh-CN"/>
        </w:rPr>
        <w:t>表</w:t>
      </w:r>
      <w:r>
        <w:rPr>
          <w:rFonts w:hint="eastAsia" w:ascii="Times New Roman" w:hAnsi="Times New Roman" w:cs="Times New Roman"/>
          <w:color w:val="000000"/>
          <w:szCs w:val="24"/>
          <w:lang w:val="en-US" w:eastAsia="zh-CN"/>
        </w:rPr>
        <w:t>3.9</w:t>
      </w:r>
      <w:r>
        <w:rPr>
          <w:color w:val="000000"/>
          <w:szCs w:val="24"/>
        </w:rPr>
        <w:t>所示</w:t>
      </w:r>
      <w:r>
        <w:rPr>
          <w:rFonts w:hint="eastAsia"/>
          <w:color w:val="000000"/>
          <w:szCs w:val="24"/>
        </w:rPr>
        <w:t>为</w:t>
      </w:r>
      <w:r>
        <w:rPr>
          <w:rFonts w:hint="eastAsia"/>
          <w:lang w:val="en-US" w:eastAsia="zh-CN"/>
        </w:rPr>
        <w:t>景点</w:t>
      </w:r>
      <w:r>
        <w:rPr>
          <w:rFonts w:hint="eastAsia"/>
          <w:color w:val="000000"/>
          <w:szCs w:val="24"/>
        </w:rPr>
        <w:t>信息表，该表主要用于存储</w:t>
      </w:r>
      <w:r>
        <w:rPr>
          <w:rFonts w:hint="eastAsia"/>
          <w:color w:val="000000"/>
          <w:szCs w:val="24"/>
          <w:lang w:val="en-US" w:eastAsia="zh-CN"/>
        </w:rPr>
        <w:t>景点</w:t>
      </w:r>
      <w:r>
        <w:rPr>
          <w:rFonts w:hint="eastAsia"/>
          <w:color w:val="000000"/>
          <w:szCs w:val="24"/>
        </w:rPr>
        <w:t>的详细信息。表名为</w:t>
      </w:r>
      <w:r>
        <w:rPr>
          <w:rFonts w:hint="default" w:ascii="Times New Roman" w:hAnsi="Times New Roman" w:cs="Times New Roman"/>
          <w:color w:val="000000"/>
          <w:szCs w:val="24"/>
          <w:lang w:val="en-US" w:eastAsia="zh-CN"/>
        </w:rPr>
        <w:t>cd_places</w:t>
      </w:r>
      <w:r>
        <w:rPr>
          <w:rFonts w:hint="eastAsia"/>
          <w:color w:val="000000"/>
          <w:szCs w:val="24"/>
        </w:rPr>
        <w:t>，其中</w:t>
      </w:r>
      <w:r>
        <w:rPr>
          <w:rFonts w:hint="default" w:ascii="Times New Roman" w:hAnsi="Times New Roman" w:cs="Times New Roman"/>
          <w:color w:val="000000"/>
          <w:szCs w:val="24"/>
        </w:rPr>
        <w:t>id</w:t>
      </w:r>
      <w:r>
        <w:rPr>
          <w:rFonts w:hint="eastAsia"/>
          <w:color w:val="000000"/>
          <w:szCs w:val="24"/>
        </w:rPr>
        <w:t>字段为表的主键，</w:t>
      </w:r>
      <w:r>
        <w:rPr>
          <w:rFonts w:hint="eastAsia"/>
          <w:color w:val="000000"/>
          <w:szCs w:val="24"/>
          <w:lang w:val="en-US" w:eastAsia="zh-CN"/>
        </w:rPr>
        <w:t>设为自动增长，</w:t>
      </w:r>
      <w:r>
        <w:rPr>
          <w:rFonts w:hint="default" w:ascii="Times New Roman" w:hAnsi="Times New Roman" w:cs="Times New Roman"/>
          <w:color w:val="000000"/>
          <w:szCs w:val="24"/>
          <w:lang w:val="en-US" w:eastAsia="zh-CN"/>
        </w:rPr>
        <w:t>class</w:t>
      </w:r>
      <w:r>
        <w:rPr>
          <w:rFonts w:hint="eastAsia"/>
          <w:color w:val="000000"/>
          <w:szCs w:val="24"/>
          <w:lang w:val="en-US" w:eastAsia="zh-CN"/>
        </w:rPr>
        <w:t>为景点的级别，分为</w:t>
      </w:r>
      <w:r>
        <w:rPr>
          <w:rFonts w:hint="default" w:ascii="Times New Roman" w:hAnsi="Times New Roman" w:cs="Times New Roman"/>
          <w:color w:val="000000"/>
          <w:szCs w:val="24"/>
          <w:lang w:val="en-US" w:eastAsia="zh-CN"/>
        </w:rPr>
        <w:t>5A</w:t>
      </w:r>
      <w:r>
        <w:rPr>
          <w:rFonts w:hint="eastAsia"/>
          <w:color w:val="000000"/>
          <w:szCs w:val="24"/>
          <w:lang w:val="en-US" w:eastAsia="zh-CN"/>
        </w:rPr>
        <w:t>级景区、</w:t>
      </w:r>
      <w:r>
        <w:rPr>
          <w:rFonts w:hint="default" w:ascii="Times New Roman" w:hAnsi="Times New Roman" w:cs="Times New Roman"/>
          <w:color w:val="000000"/>
          <w:szCs w:val="24"/>
          <w:lang w:val="en-US" w:eastAsia="zh-CN"/>
        </w:rPr>
        <w:t>4A</w:t>
      </w:r>
      <w:r>
        <w:rPr>
          <w:rFonts w:hint="eastAsia"/>
          <w:color w:val="000000"/>
          <w:szCs w:val="24"/>
          <w:lang w:val="en-US" w:eastAsia="zh-CN"/>
        </w:rPr>
        <w:t>级景区、</w:t>
      </w:r>
      <w:r>
        <w:rPr>
          <w:rFonts w:hint="default" w:ascii="Times New Roman" w:hAnsi="Times New Roman" w:cs="Times New Roman"/>
          <w:color w:val="000000"/>
          <w:szCs w:val="24"/>
          <w:lang w:val="en-US" w:eastAsia="zh-CN"/>
        </w:rPr>
        <w:t>3A</w:t>
      </w:r>
      <w:r>
        <w:rPr>
          <w:rFonts w:hint="eastAsia"/>
          <w:color w:val="000000"/>
          <w:szCs w:val="24"/>
          <w:lang w:val="en-US" w:eastAsia="zh-CN"/>
        </w:rPr>
        <w:t>级景区等，</w:t>
      </w:r>
      <w:r>
        <w:rPr>
          <w:rFonts w:hint="default" w:ascii="Times New Roman" w:hAnsi="Times New Roman" w:cs="Times New Roman"/>
          <w:color w:val="000000"/>
          <w:szCs w:val="24"/>
          <w:lang w:val="en-US" w:eastAsia="zh-CN"/>
        </w:rPr>
        <w:t>address</w:t>
      </w:r>
      <w:r>
        <w:rPr>
          <w:rFonts w:hint="eastAsia"/>
          <w:color w:val="000000"/>
          <w:szCs w:val="24"/>
          <w:lang w:val="en-US" w:eastAsia="zh-CN"/>
        </w:rPr>
        <w:t>为景点地址，</w:t>
      </w:r>
      <w:r>
        <w:rPr>
          <w:rFonts w:hint="default" w:ascii="Times New Roman" w:hAnsi="Times New Roman" w:cs="Times New Roman"/>
          <w:color w:val="000000"/>
          <w:szCs w:val="24"/>
          <w:lang w:val="en-US" w:eastAsia="zh-CN"/>
        </w:rPr>
        <w:t>n</w:t>
      </w:r>
      <w:r>
        <w:rPr>
          <w:rFonts w:hint="default" w:ascii="Times New Roman" w:hAnsi="Times New Roman" w:cs="Times New Roman"/>
          <w:color w:val="000000"/>
          <w:szCs w:val="24"/>
        </w:rPr>
        <w:t>ame</w:t>
      </w:r>
      <w:r>
        <w:rPr>
          <w:rFonts w:hint="eastAsia"/>
          <w:color w:val="000000"/>
          <w:szCs w:val="24"/>
        </w:rPr>
        <w:t>为</w:t>
      </w:r>
      <w:r>
        <w:rPr>
          <w:rFonts w:hint="eastAsia"/>
          <w:color w:val="000000"/>
          <w:szCs w:val="24"/>
          <w:lang w:val="en-US" w:eastAsia="zh-CN"/>
        </w:rPr>
        <w:t>景点</w:t>
      </w:r>
      <w:r>
        <w:rPr>
          <w:rFonts w:hint="eastAsia"/>
          <w:color w:val="000000"/>
          <w:szCs w:val="24"/>
        </w:rPr>
        <w:t>名称</w:t>
      </w:r>
      <w:r>
        <w:rPr>
          <w:rFonts w:hint="default" w:ascii="Times New Roman" w:hAnsi="Times New Roman" w:cs="Times New Roman"/>
          <w:color w:val="000000"/>
          <w:szCs w:val="24"/>
        </w:rPr>
        <w:t>，</w:t>
      </w:r>
      <w:r>
        <w:rPr>
          <w:rFonts w:hint="default" w:ascii="Times New Roman" w:hAnsi="Times New Roman" w:cs="Times New Roman"/>
          <w:color w:val="000000"/>
          <w:szCs w:val="24"/>
          <w:lang w:val="en-US" w:eastAsia="zh-CN"/>
        </w:rPr>
        <w:t>area</w:t>
      </w:r>
      <w:r>
        <w:rPr>
          <w:rFonts w:hint="eastAsia"/>
          <w:color w:val="000000"/>
          <w:szCs w:val="24"/>
          <w:lang w:val="en-US" w:eastAsia="zh-CN"/>
        </w:rPr>
        <w:t>为景点所属区域，</w:t>
      </w:r>
      <w:r>
        <w:rPr>
          <w:rFonts w:hint="default" w:ascii="Times New Roman" w:hAnsi="Times New Roman" w:cs="Times New Roman"/>
          <w:color w:val="000000"/>
          <w:szCs w:val="24"/>
          <w:lang w:val="en-US" w:eastAsia="zh-CN"/>
        </w:rPr>
        <w:t>open_time</w:t>
      </w:r>
      <w:r>
        <w:rPr>
          <w:rFonts w:hint="eastAsia"/>
          <w:color w:val="000000"/>
          <w:szCs w:val="24"/>
          <w:lang w:val="en-US" w:eastAsia="zh-CN"/>
        </w:rPr>
        <w:t>为景点开放时间段，</w:t>
      </w:r>
      <w:r>
        <w:rPr>
          <w:rFonts w:hint="default" w:ascii="Times New Roman" w:hAnsi="Times New Roman" w:cs="Times New Roman"/>
          <w:color w:val="000000"/>
          <w:szCs w:val="24"/>
          <w:lang w:val="en-US" w:eastAsia="zh-CN"/>
        </w:rPr>
        <w:t>visit_time</w:t>
      </w:r>
      <w:r>
        <w:rPr>
          <w:rFonts w:hint="eastAsia"/>
          <w:color w:val="000000"/>
          <w:szCs w:val="24"/>
          <w:lang w:val="en-US" w:eastAsia="zh-CN"/>
        </w:rPr>
        <w:t>为景点建议游玩时间，</w:t>
      </w:r>
      <w:r>
        <w:rPr>
          <w:rFonts w:hint="default" w:ascii="Times New Roman" w:hAnsi="Times New Roman" w:cs="Times New Roman"/>
          <w:color w:val="000000"/>
          <w:szCs w:val="24"/>
          <w:lang w:val="en-US" w:eastAsia="zh-CN"/>
        </w:rPr>
        <w:t>img</w:t>
      </w:r>
      <w:r>
        <w:rPr>
          <w:rFonts w:hint="eastAsia"/>
          <w:color w:val="000000"/>
          <w:szCs w:val="24"/>
        </w:rPr>
        <w:t>为</w:t>
      </w:r>
      <w:r>
        <w:rPr>
          <w:rFonts w:hint="eastAsia"/>
          <w:color w:val="000000"/>
          <w:szCs w:val="24"/>
          <w:lang w:val="en-US" w:eastAsia="zh-CN"/>
        </w:rPr>
        <w:t>景点图片地址，</w:t>
      </w:r>
      <w:r>
        <w:rPr>
          <w:rFonts w:hint="default" w:ascii="Times New Roman" w:hAnsi="Times New Roman" w:cs="Times New Roman"/>
          <w:color w:val="000000"/>
          <w:szCs w:val="24"/>
          <w:lang w:val="en-US" w:eastAsia="zh-CN"/>
        </w:rPr>
        <w:t>des</w:t>
      </w:r>
      <w:r>
        <w:rPr>
          <w:rFonts w:hint="eastAsia"/>
          <w:color w:val="000000"/>
          <w:szCs w:val="24"/>
        </w:rPr>
        <w:t>为</w:t>
      </w:r>
      <w:r>
        <w:rPr>
          <w:rFonts w:hint="eastAsia"/>
          <w:color w:val="000000"/>
          <w:szCs w:val="24"/>
          <w:lang w:val="en-US" w:eastAsia="zh-CN"/>
        </w:rPr>
        <w:t>景点</w:t>
      </w:r>
      <w:r>
        <w:rPr>
          <w:rFonts w:hint="eastAsia"/>
          <w:color w:val="000000"/>
          <w:szCs w:val="24"/>
        </w:rPr>
        <w:t>的描述字段，</w:t>
      </w:r>
      <w:r>
        <w:rPr>
          <w:rFonts w:hint="default" w:ascii="Times New Roman" w:hAnsi="Times New Roman" w:cs="Times New Roman"/>
          <w:color w:val="000000"/>
          <w:szCs w:val="24"/>
          <w:lang w:val="en-US" w:eastAsia="zh-CN"/>
        </w:rPr>
        <w:t>ticket</w:t>
      </w:r>
      <w:r>
        <w:rPr>
          <w:rFonts w:hint="eastAsia"/>
          <w:color w:val="000000"/>
          <w:szCs w:val="24"/>
          <w:lang w:val="en-US" w:eastAsia="zh-CN"/>
        </w:rPr>
        <w:t>为景点门票情况。</w:t>
      </w:r>
    </w:p>
    <w:p>
      <w:pPr>
        <w:numPr>
          <w:numId w:val="0"/>
        </w:numPr>
        <w:rPr>
          <w:rFonts w:hint="eastAsia"/>
          <w:color w:val="000000"/>
          <w:szCs w:val="24"/>
        </w:rPr>
      </w:pP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黑体" w:hAnsi="黑体" w:eastAsia="黑体"/>
          <w:sz w:val="21"/>
          <w:szCs w:val="21"/>
        </w:rPr>
      </w:pPr>
      <w:r>
        <w:rPr>
          <w:rFonts w:ascii="黑体" w:hAnsi="黑体" w:eastAsia="黑体"/>
          <w:sz w:val="21"/>
          <w:szCs w:val="21"/>
        </w:rPr>
        <w:t>表</w:t>
      </w:r>
      <w:r>
        <w:rPr>
          <w:rFonts w:hint="eastAsia" w:ascii="黑体" w:hAnsi="黑体" w:eastAsia="黑体"/>
          <w:sz w:val="21"/>
          <w:szCs w:val="21"/>
        </w:rPr>
        <w:t>3.</w:t>
      </w:r>
      <w:r>
        <w:rPr>
          <w:rFonts w:hint="eastAsia" w:ascii="黑体" w:hAnsi="黑体" w:eastAsia="黑体"/>
          <w:sz w:val="21"/>
          <w:szCs w:val="21"/>
          <w:lang w:val="en-US" w:eastAsia="zh-CN"/>
        </w:rPr>
        <w:t>9</w:t>
      </w:r>
      <w:r>
        <w:rPr>
          <w:rFonts w:ascii="黑体" w:hAnsi="黑体" w:eastAsia="黑体"/>
          <w:sz w:val="21"/>
          <w:szCs w:val="21"/>
        </w:rPr>
        <w:t xml:space="preserve"> </w:t>
      </w:r>
      <w:r>
        <w:rPr>
          <w:rFonts w:hint="eastAsia" w:ascii="黑体" w:hAnsi="黑体" w:eastAsia="黑体"/>
          <w:sz w:val="21"/>
          <w:szCs w:val="21"/>
          <w:lang w:val="en-US" w:eastAsia="zh-CN"/>
        </w:rPr>
        <w:t>景点信息</w:t>
      </w:r>
      <w:r>
        <w:rPr>
          <w:rFonts w:hint="eastAsia" w:ascii="黑体" w:hAnsi="黑体" w:eastAsia="黑体"/>
          <w:sz w:val="21"/>
          <w:szCs w:val="21"/>
        </w:rPr>
        <w:t>表</w:t>
      </w:r>
    </w:p>
    <w:tbl>
      <w:tblPr>
        <w:tblStyle w:val="88"/>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179"/>
        <w:gridCol w:w="1854"/>
        <w:gridCol w:w="2538"/>
        <w:gridCol w:w="1857"/>
        <w:gridCol w:w="185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0"/>
                <w:szCs w:val="18"/>
                <w:lang w:val="en-US" w:eastAsia="zh-CN"/>
              </w:rPr>
              <w:t>排序</w:t>
            </w:r>
          </w:p>
        </w:tc>
        <w:tc>
          <w:tcPr>
            <w:tcW w:w="1854"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0"/>
                <w:szCs w:val="18"/>
                <w:lang w:val="en-US" w:eastAsia="zh-CN"/>
              </w:rPr>
              <w:t>字段名称</w:t>
            </w:r>
          </w:p>
        </w:tc>
        <w:tc>
          <w:tcPr>
            <w:tcW w:w="2538"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0"/>
                <w:szCs w:val="18"/>
                <w:lang w:val="en-US" w:eastAsia="zh-CN"/>
              </w:rPr>
              <w:t>字段说明</w:t>
            </w:r>
          </w:p>
        </w:tc>
        <w:tc>
          <w:tcPr>
            <w:tcW w:w="1857"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0"/>
                <w:szCs w:val="18"/>
                <w:lang w:val="en-US" w:eastAsia="zh-CN"/>
              </w:rPr>
              <w:t>数据类型</w:t>
            </w:r>
          </w:p>
        </w:tc>
        <w:tc>
          <w:tcPr>
            <w:tcW w:w="1858"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0"/>
                <w:szCs w:val="18"/>
                <w:lang w:val="en-US" w:eastAsia="zh-CN"/>
              </w:rPr>
              <w:t>唯一性</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1</w:t>
            </w:r>
          </w:p>
        </w:tc>
        <w:tc>
          <w:tcPr>
            <w:tcW w:w="1854" w:type="dxa"/>
            <w:tcBorders>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id</w:t>
            </w:r>
          </w:p>
        </w:tc>
        <w:tc>
          <w:tcPr>
            <w:tcW w:w="2538" w:type="dxa"/>
            <w:tcBorders>
              <w:bottom w:val="nil"/>
            </w:tcBorders>
            <w:noWrap w:val="0"/>
            <w:vAlign w:val="center"/>
          </w:tcPr>
          <w:p>
            <w:pPr>
              <w:spacing w:line="240" w:lineRule="auto"/>
              <w:ind w:left="0" w:leftChars="0" w:firstLine="0" w:firstLineChars="0"/>
              <w:jc w:val="center"/>
              <w:rPr>
                <w:kern w:val="0"/>
                <w:sz w:val="21"/>
                <w:szCs w:val="21"/>
              </w:rPr>
            </w:pPr>
            <w:r>
              <w:rPr>
                <w:rFonts w:hint="eastAsia"/>
                <w:sz w:val="20"/>
                <w:szCs w:val="18"/>
                <w:lang w:val="en-US" w:eastAsia="zh-CN"/>
              </w:rPr>
              <w:t>景点</w:t>
            </w:r>
            <w:r>
              <w:rPr>
                <w:rFonts w:hint="default" w:ascii="Times New Roman" w:hAnsi="Times New Roman" w:cs="Times New Roman"/>
                <w:sz w:val="20"/>
                <w:szCs w:val="18"/>
                <w:lang w:val="en-US" w:eastAsia="zh-CN"/>
              </w:rPr>
              <w:t>id</w:t>
            </w:r>
            <w:r>
              <w:rPr>
                <w:rFonts w:hint="eastAsia"/>
                <w:sz w:val="20"/>
                <w:szCs w:val="18"/>
                <w:lang w:val="en-US" w:eastAsia="zh-CN"/>
              </w:rPr>
              <w:t>，不可为空</w:t>
            </w:r>
          </w:p>
        </w:tc>
        <w:tc>
          <w:tcPr>
            <w:tcW w:w="1857" w:type="dxa"/>
            <w:tcBorders>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0"/>
                <w:szCs w:val="18"/>
                <w:lang w:val="en-US" w:eastAsia="zh-CN"/>
              </w:rPr>
              <w:t>Int（11）</w:t>
            </w:r>
          </w:p>
        </w:tc>
        <w:tc>
          <w:tcPr>
            <w:tcW w:w="1858" w:type="dxa"/>
            <w:tcBorders>
              <w:bottom w:val="nil"/>
            </w:tcBorders>
            <w:noWrap w:val="0"/>
            <w:vAlign w:val="center"/>
          </w:tcPr>
          <w:p>
            <w:pPr>
              <w:spacing w:line="240" w:lineRule="auto"/>
              <w:ind w:left="0" w:leftChars="0" w:firstLine="0" w:firstLineChars="0"/>
              <w:jc w:val="center"/>
              <w:rPr>
                <w:kern w:val="0"/>
                <w:sz w:val="21"/>
                <w:szCs w:val="21"/>
              </w:rPr>
            </w:pPr>
            <w:r>
              <w:rPr>
                <w:rFonts w:hint="eastAsia"/>
                <w:sz w:val="20"/>
                <w:szCs w:val="18"/>
                <w:lang w:val="en-US" w:eastAsia="zh-CN"/>
              </w:rPr>
              <w:t>主键，唯一</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2</w:t>
            </w:r>
          </w:p>
        </w:tc>
        <w:tc>
          <w:tcPr>
            <w:tcW w:w="1854"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class</w:t>
            </w:r>
          </w:p>
        </w:tc>
        <w:tc>
          <w:tcPr>
            <w:tcW w:w="2538" w:type="dxa"/>
            <w:tcBorders>
              <w:top w:val="nil"/>
              <w:bottom w:val="nil"/>
            </w:tcBorders>
            <w:noWrap w:val="0"/>
            <w:vAlign w:val="center"/>
          </w:tcPr>
          <w:p>
            <w:pPr>
              <w:spacing w:line="240" w:lineRule="auto"/>
              <w:ind w:left="0" w:leftChars="0" w:firstLine="0" w:firstLineChars="0"/>
              <w:jc w:val="center"/>
              <w:rPr>
                <w:kern w:val="0"/>
                <w:sz w:val="21"/>
                <w:szCs w:val="21"/>
              </w:rPr>
            </w:pPr>
            <w:r>
              <w:rPr>
                <w:rFonts w:hint="eastAsia"/>
                <w:sz w:val="20"/>
                <w:szCs w:val="18"/>
                <w:lang w:val="en-US" w:eastAsia="zh-CN"/>
              </w:rPr>
              <w:t>级别，不可为空</w:t>
            </w:r>
          </w:p>
        </w:tc>
        <w:tc>
          <w:tcPr>
            <w:tcW w:w="1857"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0"/>
                <w:szCs w:val="18"/>
                <w:lang w:val="en-US" w:eastAsia="zh-CN"/>
              </w:rPr>
              <w:t>Varchar（4）</w:t>
            </w:r>
          </w:p>
        </w:tc>
        <w:tc>
          <w:tcPr>
            <w:tcW w:w="1858" w:type="dxa"/>
            <w:tcBorders>
              <w:top w:val="nil"/>
              <w:bottom w:val="nil"/>
            </w:tcBorders>
            <w:noWrap w:val="0"/>
            <w:vAlign w:val="center"/>
          </w:tcPr>
          <w:p>
            <w:pPr>
              <w:spacing w:line="240" w:lineRule="auto"/>
              <w:ind w:left="0" w:leftChars="0" w:firstLine="0" w:firstLineChars="0"/>
              <w:jc w:val="center"/>
              <w:rPr>
                <w:rFonts w:hint="eastAsia" w:eastAsia="宋体"/>
                <w:kern w:val="0"/>
                <w:sz w:val="21"/>
                <w:szCs w:val="21"/>
                <w:lang w:val="en-US" w:eastAsia="zh-CN"/>
              </w:rPr>
            </w:pPr>
            <w:r>
              <w:rPr>
                <w:rFonts w:hint="eastAsia"/>
                <w:sz w:val="20"/>
                <w:szCs w:val="18"/>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3</w:t>
            </w:r>
          </w:p>
        </w:tc>
        <w:tc>
          <w:tcPr>
            <w:tcW w:w="1854"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address</w:t>
            </w:r>
          </w:p>
        </w:tc>
        <w:tc>
          <w:tcPr>
            <w:tcW w:w="2538" w:type="dxa"/>
            <w:tcBorders>
              <w:top w:val="nil"/>
              <w:bottom w:val="nil"/>
            </w:tcBorders>
            <w:noWrap w:val="0"/>
            <w:vAlign w:val="center"/>
          </w:tcPr>
          <w:p>
            <w:pPr>
              <w:spacing w:line="240" w:lineRule="auto"/>
              <w:ind w:left="0" w:leftChars="0" w:firstLine="0" w:firstLineChars="0"/>
              <w:jc w:val="center"/>
              <w:rPr>
                <w:kern w:val="0"/>
                <w:sz w:val="21"/>
                <w:szCs w:val="21"/>
              </w:rPr>
            </w:pPr>
            <w:r>
              <w:rPr>
                <w:rFonts w:hint="eastAsia"/>
                <w:sz w:val="20"/>
                <w:szCs w:val="18"/>
                <w:lang w:val="en-US" w:eastAsia="zh-CN"/>
              </w:rPr>
              <w:t>地址，不可为空</w:t>
            </w:r>
          </w:p>
        </w:tc>
        <w:tc>
          <w:tcPr>
            <w:tcW w:w="1857"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0"/>
                <w:szCs w:val="18"/>
                <w:lang w:val="en-US" w:eastAsia="zh-CN"/>
              </w:rPr>
              <w:t>Varchar（255）</w:t>
            </w:r>
          </w:p>
        </w:tc>
        <w:tc>
          <w:tcPr>
            <w:tcW w:w="1858" w:type="dxa"/>
            <w:tcBorders>
              <w:top w:val="nil"/>
              <w:bottom w:val="nil"/>
            </w:tcBorders>
            <w:noWrap w:val="0"/>
            <w:vAlign w:val="center"/>
          </w:tcPr>
          <w:p>
            <w:pPr>
              <w:spacing w:line="240" w:lineRule="auto"/>
              <w:ind w:left="0" w:leftChars="0" w:firstLine="0" w:firstLineChars="0"/>
              <w:jc w:val="center"/>
              <w:rPr>
                <w:kern w:val="0"/>
                <w:sz w:val="21"/>
                <w:szCs w:val="21"/>
              </w:rPr>
            </w:pPr>
            <w:r>
              <w:rPr>
                <w:rFonts w:hint="eastAsia"/>
                <w:sz w:val="20"/>
                <w:szCs w:val="18"/>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4</w:t>
            </w:r>
          </w:p>
        </w:tc>
        <w:tc>
          <w:tcPr>
            <w:tcW w:w="1854"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name</w:t>
            </w:r>
          </w:p>
        </w:tc>
        <w:tc>
          <w:tcPr>
            <w:tcW w:w="2538" w:type="dxa"/>
            <w:tcBorders>
              <w:top w:val="nil"/>
              <w:bottom w:val="nil"/>
            </w:tcBorders>
            <w:noWrap w:val="0"/>
            <w:vAlign w:val="center"/>
          </w:tcPr>
          <w:p>
            <w:pPr>
              <w:spacing w:line="240" w:lineRule="auto"/>
              <w:ind w:left="0" w:leftChars="0" w:firstLine="0" w:firstLineChars="0"/>
              <w:jc w:val="center"/>
              <w:rPr>
                <w:rFonts w:hint="eastAsia"/>
                <w:kern w:val="0"/>
                <w:sz w:val="21"/>
                <w:szCs w:val="21"/>
              </w:rPr>
            </w:pPr>
            <w:r>
              <w:rPr>
                <w:rFonts w:hint="eastAsia"/>
                <w:sz w:val="20"/>
                <w:szCs w:val="18"/>
                <w:lang w:val="en-US" w:eastAsia="zh-CN"/>
              </w:rPr>
              <w:t>名称</w:t>
            </w:r>
          </w:p>
        </w:tc>
        <w:tc>
          <w:tcPr>
            <w:tcW w:w="1857"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0"/>
                <w:szCs w:val="18"/>
                <w:lang w:val="en-US" w:eastAsia="zh-CN"/>
              </w:rPr>
              <w:t>Varchar（45）</w:t>
            </w:r>
          </w:p>
        </w:tc>
        <w:tc>
          <w:tcPr>
            <w:tcW w:w="1858" w:type="dxa"/>
            <w:tcBorders>
              <w:top w:val="nil"/>
              <w:bottom w:val="nil"/>
            </w:tcBorders>
            <w:noWrap w:val="0"/>
            <w:vAlign w:val="center"/>
          </w:tcPr>
          <w:p>
            <w:pPr>
              <w:spacing w:line="240" w:lineRule="auto"/>
              <w:ind w:left="0" w:leftChars="0" w:firstLine="0" w:firstLineChars="0"/>
              <w:jc w:val="center"/>
              <w:rPr>
                <w:kern w:val="0"/>
                <w:sz w:val="21"/>
                <w:szCs w:val="21"/>
              </w:rPr>
            </w:pPr>
            <w:r>
              <w:rPr>
                <w:rFonts w:hint="eastAsia"/>
                <w:sz w:val="20"/>
                <w:szCs w:val="18"/>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5</w:t>
            </w:r>
          </w:p>
        </w:tc>
        <w:tc>
          <w:tcPr>
            <w:tcW w:w="1854"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1"/>
                <w:szCs w:val="21"/>
                <w:lang w:val="en-US" w:eastAsia="zh-CN"/>
              </w:rPr>
              <w:t>des</w:t>
            </w:r>
          </w:p>
        </w:tc>
        <w:tc>
          <w:tcPr>
            <w:tcW w:w="2538" w:type="dxa"/>
            <w:tcBorders>
              <w:top w:val="nil"/>
              <w:bottom w:val="nil"/>
            </w:tcBorders>
            <w:noWrap w:val="0"/>
            <w:vAlign w:val="center"/>
          </w:tcPr>
          <w:p>
            <w:pPr>
              <w:spacing w:line="240" w:lineRule="auto"/>
              <w:ind w:left="0" w:leftChars="0" w:firstLine="0" w:firstLineChars="0"/>
              <w:jc w:val="center"/>
              <w:rPr>
                <w:kern w:val="0"/>
                <w:sz w:val="21"/>
                <w:szCs w:val="21"/>
              </w:rPr>
            </w:pPr>
            <w:r>
              <w:rPr>
                <w:rFonts w:hint="eastAsia"/>
                <w:sz w:val="20"/>
                <w:szCs w:val="18"/>
                <w:lang w:val="en-US" w:eastAsia="zh-CN"/>
              </w:rPr>
              <w:t>描述</w:t>
            </w:r>
          </w:p>
        </w:tc>
        <w:tc>
          <w:tcPr>
            <w:tcW w:w="1857"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kern w:val="0"/>
                <w:sz w:val="21"/>
                <w:szCs w:val="21"/>
              </w:rPr>
            </w:pPr>
            <w:r>
              <w:rPr>
                <w:rFonts w:hint="default" w:ascii="Times New Roman" w:hAnsi="Times New Roman" w:cs="Times New Roman"/>
                <w:sz w:val="20"/>
                <w:szCs w:val="18"/>
                <w:lang w:val="en-US" w:eastAsia="zh-CN"/>
              </w:rPr>
              <w:t>Varchar（255）</w:t>
            </w:r>
          </w:p>
        </w:tc>
        <w:tc>
          <w:tcPr>
            <w:tcW w:w="1858" w:type="dxa"/>
            <w:tcBorders>
              <w:top w:val="nil"/>
              <w:bottom w:val="nil"/>
            </w:tcBorders>
            <w:noWrap w:val="0"/>
            <w:vAlign w:val="center"/>
          </w:tcPr>
          <w:p>
            <w:pPr>
              <w:spacing w:line="240" w:lineRule="auto"/>
              <w:ind w:left="0" w:leftChars="0" w:firstLine="0" w:firstLineChars="0"/>
              <w:jc w:val="center"/>
              <w:rPr>
                <w:kern w:val="0"/>
                <w:sz w:val="21"/>
                <w:szCs w:val="21"/>
              </w:rPr>
            </w:pPr>
            <w:r>
              <w:rPr>
                <w:rFonts w:hint="eastAsia" w:eastAsia="宋体"/>
                <w:sz w:val="20"/>
                <w:szCs w:val="18"/>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6</w:t>
            </w:r>
          </w:p>
        </w:tc>
        <w:tc>
          <w:tcPr>
            <w:tcW w:w="1854"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area</w:t>
            </w:r>
          </w:p>
        </w:tc>
        <w:tc>
          <w:tcPr>
            <w:tcW w:w="2538" w:type="dxa"/>
            <w:tcBorders>
              <w:top w:val="nil"/>
              <w:bottom w:val="nil"/>
            </w:tcBorders>
            <w:noWrap w:val="0"/>
            <w:vAlign w:val="center"/>
          </w:tcPr>
          <w:p>
            <w:pPr>
              <w:spacing w:line="240" w:lineRule="auto"/>
              <w:ind w:left="0" w:leftChars="0" w:firstLine="0" w:firstLineChars="0"/>
              <w:jc w:val="center"/>
              <w:rPr>
                <w:rFonts w:hint="eastAsia"/>
                <w:sz w:val="20"/>
                <w:szCs w:val="18"/>
                <w:lang w:val="en-US" w:eastAsia="zh-CN"/>
              </w:rPr>
            </w:pPr>
            <w:r>
              <w:rPr>
                <w:rFonts w:hint="eastAsia"/>
                <w:sz w:val="20"/>
                <w:szCs w:val="18"/>
                <w:lang w:val="en-US" w:eastAsia="zh-CN"/>
              </w:rPr>
              <w:t>区域</w:t>
            </w:r>
          </w:p>
        </w:tc>
        <w:tc>
          <w:tcPr>
            <w:tcW w:w="1857"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sz w:val="20"/>
                <w:szCs w:val="18"/>
                <w:lang w:val="en-US" w:eastAsia="zh-CN"/>
              </w:rPr>
            </w:pPr>
            <w:r>
              <w:rPr>
                <w:rFonts w:hint="default" w:ascii="Times New Roman" w:hAnsi="Times New Roman" w:cs="Times New Roman"/>
                <w:sz w:val="20"/>
                <w:szCs w:val="18"/>
                <w:lang w:val="en-US" w:eastAsia="zh-CN"/>
              </w:rPr>
              <w:t>Varchar（11）</w:t>
            </w:r>
          </w:p>
        </w:tc>
        <w:tc>
          <w:tcPr>
            <w:tcW w:w="1858" w:type="dxa"/>
            <w:tcBorders>
              <w:top w:val="nil"/>
              <w:bottom w:val="nil"/>
            </w:tcBorders>
            <w:noWrap w:val="0"/>
            <w:vAlign w:val="center"/>
          </w:tcPr>
          <w:p>
            <w:pPr>
              <w:spacing w:line="240" w:lineRule="auto"/>
              <w:ind w:left="0" w:leftChars="0" w:firstLine="0" w:firstLineChars="0"/>
              <w:jc w:val="center"/>
              <w:rPr>
                <w:rFonts w:hint="eastAsia"/>
                <w:sz w:val="20"/>
                <w:szCs w:val="18"/>
                <w:lang w:val="en-US" w:eastAsia="zh-CN"/>
              </w:rPr>
            </w:pPr>
            <w:r>
              <w:rPr>
                <w:rFonts w:hint="eastAsia" w:eastAsia="宋体"/>
                <w:sz w:val="20"/>
                <w:szCs w:val="18"/>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7</w:t>
            </w:r>
          </w:p>
        </w:tc>
        <w:tc>
          <w:tcPr>
            <w:tcW w:w="1854"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open_time</w:t>
            </w:r>
          </w:p>
        </w:tc>
        <w:tc>
          <w:tcPr>
            <w:tcW w:w="2538" w:type="dxa"/>
            <w:tcBorders>
              <w:top w:val="nil"/>
              <w:bottom w:val="nil"/>
            </w:tcBorders>
            <w:noWrap w:val="0"/>
            <w:vAlign w:val="center"/>
          </w:tcPr>
          <w:p>
            <w:pPr>
              <w:spacing w:line="240" w:lineRule="auto"/>
              <w:ind w:left="0" w:leftChars="0" w:firstLine="0" w:firstLineChars="0"/>
              <w:jc w:val="center"/>
              <w:rPr>
                <w:rFonts w:hint="eastAsia"/>
                <w:sz w:val="20"/>
                <w:szCs w:val="18"/>
                <w:lang w:val="en-US" w:eastAsia="zh-CN"/>
              </w:rPr>
            </w:pPr>
            <w:r>
              <w:rPr>
                <w:rFonts w:hint="eastAsia"/>
                <w:sz w:val="20"/>
                <w:szCs w:val="18"/>
                <w:lang w:val="en-US" w:eastAsia="zh-CN"/>
              </w:rPr>
              <w:t>开放时间</w:t>
            </w:r>
          </w:p>
        </w:tc>
        <w:tc>
          <w:tcPr>
            <w:tcW w:w="1857"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sz w:val="20"/>
                <w:szCs w:val="18"/>
                <w:lang w:val="en-US" w:eastAsia="zh-CN"/>
              </w:rPr>
            </w:pPr>
            <w:r>
              <w:rPr>
                <w:rFonts w:hint="default" w:ascii="Times New Roman" w:hAnsi="Times New Roman" w:cs="Times New Roman"/>
                <w:sz w:val="20"/>
                <w:szCs w:val="18"/>
                <w:lang w:val="en-US" w:eastAsia="zh-CN"/>
              </w:rPr>
              <w:t>Varchar（45）</w:t>
            </w:r>
          </w:p>
        </w:tc>
        <w:tc>
          <w:tcPr>
            <w:tcW w:w="1858" w:type="dxa"/>
            <w:tcBorders>
              <w:top w:val="nil"/>
              <w:bottom w:val="nil"/>
            </w:tcBorders>
            <w:noWrap w:val="0"/>
            <w:vAlign w:val="center"/>
          </w:tcPr>
          <w:p>
            <w:pPr>
              <w:spacing w:line="240" w:lineRule="auto"/>
              <w:ind w:left="0" w:leftChars="0" w:firstLine="0" w:firstLineChars="0"/>
              <w:jc w:val="center"/>
              <w:rPr>
                <w:rFonts w:hint="eastAsia"/>
                <w:sz w:val="20"/>
                <w:szCs w:val="18"/>
                <w:lang w:val="en-US" w:eastAsia="zh-CN"/>
              </w:rPr>
            </w:pPr>
            <w:r>
              <w:rPr>
                <w:rFonts w:hint="eastAsia" w:eastAsia="宋体"/>
                <w:sz w:val="20"/>
                <w:szCs w:val="18"/>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w:t>
            </w:r>
          </w:p>
        </w:tc>
        <w:tc>
          <w:tcPr>
            <w:tcW w:w="1854"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ticket</w:t>
            </w:r>
          </w:p>
        </w:tc>
        <w:tc>
          <w:tcPr>
            <w:tcW w:w="2538" w:type="dxa"/>
            <w:tcBorders>
              <w:top w:val="nil"/>
              <w:bottom w:val="nil"/>
            </w:tcBorders>
            <w:noWrap w:val="0"/>
            <w:vAlign w:val="center"/>
          </w:tcPr>
          <w:p>
            <w:pPr>
              <w:spacing w:line="240" w:lineRule="auto"/>
              <w:ind w:left="0" w:leftChars="0" w:firstLine="0" w:firstLineChars="0"/>
              <w:jc w:val="center"/>
              <w:rPr>
                <w:rFonts w:hint="eastAsia"/>
                <w:sz w:val="20"/>
                <w:szCs w:val="18"/>
                <w:lang w:val="en-US" w:eastAsia="zh-CN"/>
              </w:rPr>
            </w:pPr>
            <w:r>
              <w:rPr>
                <w:rFonts w:hint="eastAsia"/>
                <w:sz w:val="20"/>
                <w:szCs w:val="18"/>
                <w:lang w:val="en-US" w:eastAsia="zh-CN"/>
              </w:rPr>
              <w:t>门票</w:t>
            </w:r>
          </w:p>
        </w:tc>
        <w:tc>
          <w:tcPr>
            <w:tcW w:w="1857"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sz w:val="20"/>
                <w:szCs w:val="18"/>
                <w:lang w:val="en-US" w:eastAsia="zh-CN"/>
              </w:rPr>
            </w:pPr>
            <w:r>
              <w:rPr>
                <w:rFonts w:hint="default" w:ascii="Times New Roman" w:hAnsi="Times New Roman" w:cs="Times New Roman"/>
                <w:sz w:val="20"/>
                <w:szCs w:val="18"/>
                <w:lang w:val="en-US" w:eastAsia="zh-CN"/>
              </w:rPr>
              <w:t>Varchar（11）</w:t>
            </w:r>
          </w:p>
        </w:tc>
        <w:tc>
          <w:tcPr>
            <w:tcW w:w="1858" w:type="dxa"/>
            <w:tcBorders>
              <w:top w:val="nil"/>
              <w:bottom w:val="nil"/>
            </w:tcBorders>
            <w:noWrap w:val="0"/>
            <w:vAlign w:val="center"/>
          </w:tcPr>
          <w:p>
            <w:pPr>
              <w:spacing w:line="240" w:lineRule="auto"/>
              <w:ind w:left="0" w:leftChars="0" w:firstLine="0" w:firstLineChars="0"/>
              <w:jc w:val="center"/>
              <w:rPr>
                <w:rFonts w:hint="eastAsia" w:eastAsia="宋体"/>
                <w:kern w:val="2"/>
                <w:sz w:val="20"/>
                <w:szCs w:val="18"/>
                <w:lang w:val="en-US" w:eastAsia="zh-CN" w:bidi="ar-SA"/>
              </w:rPr>
            </w:pPr>
            <w:r>
              <w:rPr>
                <w:rFonts w:hint="eastAsia" w:eastAsia="宋体"/>
                <w:sz w:val="20"/>
                <w:szCs w:val="18"/>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9</w:t>
            </w:r>
          </w:p>
        </w:tc>
        <w:tc>
          <w:tcPr>
            <w:tcW w:w="1854"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img</w:t>
            </w:r>
          </w:p>
        </w:tc>
        <w:tc>
          <w:tcPr>
            <w:tcW w:w="2538" w:type="dxa"/>
            <w:tcBorders>
              <w:top w:val="nil"/>
              <w:bottom w:val="nil"/>
            </w:tcBorders>
            <w:noWrap w:val="0"/>
            <w:vAlign w:val="center"/>
          </w:tcPr>
          <w:p>
            <w:pPr>
              <w:spacing w:line="240" w:lineRule="auto"/>
              <w:ind w:left="0" w:leftChars="0" w:firstLine="0" w:firstLineChars="0"/>
              <w:jc w:val="center"/>
              <w:rPr>
                <w:rFonts w:hint="eastAsia"/>
                <w:sz w:val="20"/>
                <w:szCs w:val="18"/>
                <w:lang w:val="en-US" w:eastAsia="zh-CN"/>
              </w:rPr>
            </w:pPr>
            <w:r>
              <w:rPr>
                <w:rFonts w:hint="eastAsia"/>
                <w:sz w:val="20"/>
                <w:szCs w:val="18"/>
                <w:lang w:val="en-US" w:eastAsia="zh-CN"/>
              </w:rPr>
              <w:t>图片地址</w:t>
            </w:r>
          </w:p>
        </w:tc>
        <w:tc>
          <w:tcPr>
            <w:tcW w:w="1857"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sz w:val="20"/>
                <w:szCs w:val="18"/>
                <w:lang w:val="en-US" w:eastAsia="zh-CN"/>
              </w:rPr>
            </w:pPr>
            <w:r>
              <w:rPr>
                <w:rFonts w:hint="default" w:ascii="Times New Roman" w:hAnsi="Times New Roman" w:cs="Times New Roman"/>
                <w:sz w:val="20"/>
                <w:szCs w:val="18"/>
                <w:lang w:val="en-US" w:eastAsia="zh-CN"/>
              </w:rPr>
              <w:t>Varchar（45）</w:t>
            </w:r>
          </w:p>
        </w:tc>
        <w:tc>
          <w:tcPr>
            <w:tcW w:w="1858" w:type="dxa"/>
            <w:tcBorders>
              <w:top w:val="nil"/>
              <w:bottom w:val="nil"/>
            </w:tcBorders>
            <w:noWrap w:val="0"/>
            <w:vAlign w:val="center"/>
          </w:tcPr>
          <w:p>
            <w:pPr>
              <w:spacing w:line="240" w:lineRule="auto"/>
              <w:ind w:left="0" w:leftChars="0" w:firstLine="0" w:firstLineChars="0"/>
              <w:jc w:val="center"/>
              <w:rPr>
                <w:rFonts w:hint="eastAsia" w:eastAsia="宋体"/>
                <w:kern w:val="2"/>
                <w:sz w:val="20"/>
                <w:szCs w:val="18"/>
                <w:lang w:val="en-US" w:eastAsia="zh-CN" w:bidi="ar-SA"/>
              </w:rPr>
            </w:pPr>
            <w:r>
              <w:rPr>
                <w:rFonts w:hint="eastAsia" w:eastAsia="宋体"/>
                <w:sz w:val="20"/>
                <w:szCs w:val="18"/>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10</w:t>
            </w:r>
          </w:p>
        </w:tc>
        <w:tc>
          <w:tcPr>
            <w:tcW w:w="1854"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visit_time</w:t>
            </w:r>
          </w:p>
        </w:tc>
        <w:tc>
          <w:tcPr>
            <w:tcW w:w="2538" w:type="dxa"/>
            <w:tcBorders>
              <w:top w:val="nil"/>
              <w:bottom w:val="nil"/>
            </w:tcBorders>
            <w:noWrap w:val="0"/>
            <w:vAlign w:val="center"/>
          </w:tcPr>
          <w:p>
            <w:pPr>
              <w:spacing w:line="240" w:lineRule="auto"/>
              <w:ind w:left="0" w:leftChars="0" w:firstLine="0" w:firstLineChars="0"/>
              <w:jc w:val="center"/>
              <w:rPr>
                <w:rFonts w:hint="eastAsia"/>
                <w:sz w:val="20"/>
                <w:szCs w:val="18"/>
                <w:lang w:val="en-US" w:eastAsia="zh-CN"/>
              </w:rPr>
            </w:pPr>
            <w:r>
              <w:rPr>
                <w:rFonts w:hint="eastAsia"/>
                <w:sz w:val="20"/>
                <w:szCs w:val="18"/>
                <w:lang w:val="en-US" w:eastAsia="zh-CN"/>
              </w:rPr>
              <w:t>参观时间</w:t>
            </w:r>
          </w:p>
        </w:tc>
        <w:tc>
          <w:tcPr>
            <w:tcW w:w="1857" w:type="dxa"/>
            <w:tcBorders>
              <w:top w:val="nil"/>
              <w:bottom w:val="nil"/>
            </w:tcBorders>
            <w:noWrap w:val="0"/>
            <w:vAlign w:val="center"/>
          </w:tcPr>
          <w:p>
            <w:pPr>
              <w:spacing w:line="240" w:lineRule="auto"/>
              <w:ind w:left="0" w:leftChars="0" w:firstLine="0" w:firstLineChars="0"/>
              <w:jc w:val="center"/>
              <w:rPr>
                <w:rFonts w:hint="default" w:ascii="Times New Roman" w:hAnsi="Times New Roman" w:cs="Times New Roman"/>
                <w:sz w:val="20"/>
                <w:szCs w:val="18"/>
                <w:lang w:val="en-US" w:eastAsia="zh-CN"/>
              </w:rPr>
            </w:pPr>
            <w:r>
              <w:rPr>
                <w:rFonts w:hint="default" w:ascii="Times New Roman" w:hAnsi="Times New Roman" w:cs="Times New Roman"/>
                <w:sz w:val="20"/>
                <w:szCs w:val="18"/>
                <w:lang w:val="en-US" w:eastAsia="zh-CN"/>
              </w:rPr>
              <w:t>Varchar（45）</w:t>
            </w:r>
          </w:p>
        </w:tc>
        <w:tc>
          <w:tcPr>
            <w:tcW w:w="1858" w:type="dxa"/>
            <w:tcBorders>
              <w:top w:val="nil"/>
              <w:bottom w:val="nil"/>
            </w:tcBorders>
            <w:noWrap w:val="0"/>
            <w:vAlign w:val="center"/>
          </w:tcPr>
          <w:p>
            <w:pPr>
              <w:spacing w:line="240" w:lineRule="auto"/>
              <w:ind w:left="0" w:leftChars="0" w:firstLine="0" w:firstLineChars="0"/>
              <w:jc w:val="center"/>
              <w:rPr>
                <w:rFonts w:hint="eastAsia" w:eastAsia="宋体"/>
                <w:kern w:val="2"/>
                <w:sz w:val="20"/>
                <w:szCs w:val="18"/>
                <w:lang w:val="en-US" w:eastAsia="zh-CN" w:bidi="ar-SA"/>
              </w:rPr>
            </w:pPr>
            <w:r>
              <w:rPr>
                <w:rFonts w:hint="eastAsia" w:eastAsia="宋体"/>
                <w:sz w:val="20"/>
                <w:szCs w:val="18"/>
                <w:lang w:val="en-US" w:eastAsia="zh-CN"/>
              </w:rPr>
              <w:t>否</w:t>
            </w:r>
          </w:p>
        </w:tc>
      </w:tr>
    </w:tbl>
    <w:p>
      <w:pPr>
        <w:numPr>
          <w:ilvl w:val="0"/>
          <w:numId w:val="0"/>
        </w:numPr>
        <w:ind w:leftChars="200"/>
      </w:pPr>
    </w:p>
    <w:p>
      <w:pPr>
        <w:numPr>
          <w:ilvl w:val="0"/>
          <w:numId w:val="15"/>
        </w:numPr>
        <w:ind w:leftChars="200"/>
        <w:rPr>
          <w:rFonts w:hint="eastAsia" w:ascii="宋体" w:hAnsi="宋体" w:eastAsia="宋体" w:cs="宋体"/>
        </w:rPr>
      </w:pPr>
      <w:r>
        <w:rPr>
          <w:rFonts w:hint="eastAsia" w:ascii="宋体" w:hAnsi="宋体" w:eastAsia="宋体" w:cs="宋体"/>
          <w:lang w:val="en-US" w:eastAsia="zh-CN"/>
        </w:rPr>
        <w:t>美食</w:t>
      </w:r>
      <w:r>
        <w:rPr>
          <w:rFonts w:hint="eastAsia" w:ascii="宋体" w:hAnsi="宋体" w:eastAsia="宋体" w:cs="宋体"/>
        </w:rPr>
        <w:t>信息表（</w:t>
      </w:r>
      <w:r>
        <w:rPr>
          <w:rFonts w:hint="default" w:ascii="Times New Roman" w:hAnsi="Times New Roman" w:eastAsia="宋体" w:cs="Times New Roman"/>
          <w:lang w:val="en-US" w:eastAsia="zh-CN"/>
        </w:rPr>
        <w:t>cd_foods</w:t>
      </w:r>
      <w:r>
        <w:rPr>
          <w:rFonts w:hint="eastAsia" w:ascii="宋体" w:hAnsi="宋体" w:eastAsia="宋体" w:cs="宋体"/>
        </w:rPr>
        <w:t>）</w:t>
      </w:r>
    </w:p>
    <w:p>
      <w:pPr>
        <w:ind w:firstLine="480"/>
        <w:rPr>
          <w:rFonts w:hint="eastAsia"/>
          <w:lang w:val="en-US" w:eastAsia="zh-CN"/>
        </w:rPr>
      </w:pPr>
      <w:r>
        <w:rPr>
          <w:rFonts w:hint="eastAsia"/>
          <w:lang w:val="en-US" w:eastAsia="zh-CN"/>
        </w:rPr>
        <w:t>表</w:t>
      </w:r>
      <w:r>
        <w:rPr>
          <w:rFonts w:hint="eastAsia" w:ascii="Times New Roman" w:hAnsi="Times New Roman" w:cs="Times New Roman"/>
          <w:lang w:val="en-US" w:eastAsia="zh-CN"/>
        </w:rPr>
        <w:t>3.10</w:t>
      </w:r>
      <w:r>
        <w:t>所示</w:t>
      </w:r>
      <w:r>
        <w:rPr>
          <w:rFonts w:hint="eastAsia"/>
        </w:rPr>
        <w:t>为</w:t>
      </w:r>
      <w:r>
        <w:rPr>
          <w:rFonts w:hint="eastAsia"/>
          <w:lang w:val="en-US" w:eastAsia="zh-CN"/>
        </w:rPr>
        <w:t>美食</w:t>
      </w:r>
      <w:r>
        <w:rPr>
          <w:rFonts w:hint="eastAsia"/>
        </w:rPr>
        <w:t>信息表。表名为</w:t>
      </w:r>
      <w:r>
        <w:rPr>
          <w:rFonts w:hint="default" w:ascii="Times New Roman" w:hAnsi="Times New Roman" w:cs="Times New Roman"/>
          <w:lang w:val="en-US" w:eastAsia="zh-CN"/>
        </w:rPr>
        <w:t>cd_food</w:t>
      </w:r>
      <w:r>
        <w:rPr>
          <w:rFonts w:hint="eastAsia"/>
          <w:lang w:val="en-US" w:eastAsia="zh-CN"/>
        </w:rPr>
        <w:t>s</w:t>
      </w:r>
      <w:r>
        <w:t>）</w:t>
      </w:r>
      <w:r>
        <w:rPr>
          <w:rFonts w:hint="eastAsia"/>
        </w:rPr>
        <w:t>，</w:t>
      </w:r>
      <w:r>
        <w:rPr>
          <w:rFonts w:hint="eastAsia"/>
          <w:color w:val="000000"/>
          <w:szCs w:val="24"/>
        </w:rPr>
        <w:t>该表主要用于存储</w:t>
      </w:r>
      <w:r>
        <w:rPr>
          <w:rFonts w:hint="eastAsia"/>
          <w:color w:val="000000"/>
          <w:szCs w:val="24"/>
          <w:lang w:val="en-US" w:eastAsia="zh-CN"/>
        </w:rPr>
        <w:t>特色美食店铺</w:t>
      </w:r>
      <w:r>
        <w:rPr>
          <w:rFonts w:hint="eastAsia"/>
          <w:color w:val="000000"/>
          <w:szCs w:val="24"/>
        </w:rPr>
        <w:t>的详细信息。</w:t>
      </w:r>
      <w:r>
        <w:rPr>
          <w:rFonts w:hint="eastAsia"/>
        </w:rPr>
        <w:t>其中</w:t>
      </w:r>
      <w:r>
        <w:rPr>
          <w:rFonts w:hint="default" w:ascii="Times New Roman" w:hAnsi="Times New Roman" w:cs="Times New Roman"/>
        </w:rPr>
        <w:t>id</w:t>
      </w:r>
      <w:r>
        <w:rPr>
          <w:rFonts w:hint="eastAsia"/>
        </w:rPr>
        <w:t>为表主键，</w:t>
      </w:r>
      <w:r>
        <w:rPr>
          <w:rFonts w:hint="default" w:ascii="Times New Roman" w:hAnsi="Times New Roman" w:cs="Times New Roman"/>
          <w:lang w:val="en-US" w:eastAsia="zh-CN"/>
        </w:rPr>
        <w:t>menu</w:t>
      </w:r>
      <w:r>
        <w:rPr>
          <w:rFonts w:hint="eastAsia"/>
          <w:lang w:val="en-US" w:eastAsia="zh-CN"/>
        </w:rPr>
        <w:t>为菜系</w:t>
      </w:r>
      <w:r>
        <w:rPr>
          <w:rFonts w:hint="default" w:ascii="Times New Roman" w:hAnsi="Times New Roman" w:cs="Times New Roman"/>
          <w:lang w:val="en-US" w:eastAsia="zh-CN"/>
        </w:rPr>
        <w:t>，address</w:t>
      </w:r>
      <w:r>
        <w:rPr>
          <w:rFonts w:hint="eastAsia"/>
          <w:lang w:val="en-US" w:eastAsia="zh-CN"/>
        </w:rPr>
        <w:t>为餐厅地址</w:t>
      </w:r>
      <w:r>
        <w:rPr>
          <w:rFonts w:hint="default" w:ascii="Times New Roman" w:hAnsi="Times New Roman" w:cs="Times New Roman"/>
          <w:lang w:val="en-US" w:eastAsia="zh-CN"/>
        </w:rPr>
        <w:t>，name</w:t>
      </w:r>
      <w:r>
        <w:rPr>
          <w:rFonts w:hint="eastAsia"/>
          <w:lang w:val="en-US" w:eastAsia="zh-CN"/>
        </w:rPr>
        <w:t>为餐厅名称，</w:t>
      </w:r>
      <w:r>
        <w:rPr>
          <w:rFonts w:hint="default" w:ascii="Times New Roman" w:hAnsi="Times New Roman" w:cs="Times New Roman"/>
          <w:lang w:val="en-US" w:eastAsia="zh-CN"/>
        </w:rPr>
        <w:t>open_time</w:t>
      </w:r>
      <w:r>
        <w:rPr>
          <w:rFonts w:hint="eastAsia"/>
          <w:lang w:val="en-US" w:eastAsia="zh-CN"/>
        </w:rPr>
        <w:t>是餐厅营业时间，</w:t>
      </w:r>
      <w:r>
        <w:rPr>
          <w:rFonts w:hint="default" w:ascii="Times New Roman" w:hAnsi="Times New Roman" w:cs="Times New Roman"/>
          <w:lang w:val="en-US" w:eastAsia="zh-CN"/>
        </w:rPr>
        <w:t>url</w:t>
      </w:r>
      <w:r>
        <w:rPr>
          <w:rFonts w:hint="eastAsia"/>
          <w:lang w:val="en-US" w:eastAsia="zh-CN"/>
        </w:rPr>
        <w:t>是美食图片地址。</w:t>
      </w:r>
    </w:p>
    <w:p>
      <w:pPr>
        <w:ind w:firstLine="480"/>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黑体" w:hAnsi="黑体" w:eastAsia="黑体"/>
          <w:sz w:val="21"/>
          <w:szCs w:val="21"/>
        </w:rPr>
      </w:pPr>
      <w:r>
        <w:rPr>
          <w:rFonts w:ascii="黑体" w:hAnsi="黑体" w:eastAsia="黑体"/>
          <w:sz w:val="21"/>
          <w:szCs w:val="21"/>
        </w:rPr>
        <w:t>表</w:t>
      </w:r>
      <w:r>
        <w:rPr>
          <w:rFonts w:hint="eastAsia" w:ascii="黑体" w:hAnsi="黑体" w:eastAsia="黑体"/>
          <w:sz w:val="21"/>
          <w:szCs w:val="21"/>
        </w:rPr>
        <w:t>3.</w:t>
      </w:r>
      <w:r>
        <w:rPr>
          <w:rFonts w:hint="eastAsia" w:ascii="黑体" w:hAnsi="黑体" w:eastAsia="黑体"/>
          <w:sz w:val="21"/>
          <w:szCs w:val="21"/>
          <w:lang w:val="en-US" w:eastAsia="zh-CN"/>
        </w:rPr>
        <w:t>10</w:t>
      </w:r>
      <w:r>
        <w:rPr>
          <w:rFonts w:ascii="黑体" w:hAnsi="黑体" w:eastAsia="黑体"/>
          <w:sz w:val="21"/>
          <w:szCs w:val="21"/>
        </w:rPr>
        <w:t xml:space="preserve"> </w:t>
      </w:r>
      <w:r>
        <w:rPr>
          <w:rFonts w:hint="eastAsia" w:ascii="黑体" w:hAnsi="黑体" w:eastAsia="黑体"/>
          <w:sz w:val="21"/>
          <w:szCs w:val="21"/>
          <w:lang w:val="en-US" w:eastAsia="zh-CN"/>
        </w:rPr>
        <w:t>美食信息</w:t>
      </w:r>
      <w:r>
        <w:rPr>
          <w:rFonts w:hint="eastAsia" w:ascii="黑体" w:hAnsi="黑体" w:eastAsia="黑体"/>
          <w:sz w:val="21"/>
          <w:szCs w:val="21"/>
        </w:rPr>
        <w:t>表</w:t>
      </w:r>
    </w:p>
    <w:tbl>
      <w:tblPr>
        <w:tblStyle w:val="88"/>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179"/>
        <w:gridCol w:w="1854"/>
        <w:gridCol w:w="2538"/>
        <w:gridCol w:w="1857"/>
        <w:gridCol w:w="185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排序</w:t>
            </w:r>
          </w:p>
        </w:tc>
        <w:tc>
          <w:tcPr>
            <w:tcW w:w="1854"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字段名称</w:t>
            </w:r>
          </w:p>
        </w:tc>
        <w:tc>
          <w:tcPr>
            <w:tcW w:w="2538"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字段说明</w:t>
            </w:r>
          </w:p>
        </w:tc>
        <w:tc>
          <w:tcPr>
            <w:tcW w:w="1857"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数据类型</w:t>
            </w:r>
          </w:p>
        </w:tc>
        <w:tc>
          <w:tcPr>
            <w:tcW w:w="1858"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唯一性</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1</w:t>
            </w:r>
          </w:p>
        </w:tc>
        <w:tc>
          <w:tcPr>
            <w:tcW w:w="1854" w:type="dxa"/>
            <w:tcBorders>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id</w:t>
            </w:r>
          </w:p>
        </w:tc>
        <w:tc>
          <w:tcPr>
            <w:tcW w:w="2538" w:type="dxa"/>
            <w:tcBorders>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景点id，不可为空</w:t>
            </w:r>
          </w:p>
        </w:tc>
        <w:tc>
          <w:tcPr>
            <w:tcW w:w="1857" w:type="dxa"/>
            <w:tcBorders>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Int</w:t>
            </w:r>
            <w:r>
              <w:rPr>
                <w:rFonts w:hint="eastAsia" w:ascii="宋体" w:hAnsi="宋体" w:cs="宋体"/>
                <w:sz w:val="21"/>
                <w:szCs w:val="21"/>
                <w:lang w:val="en-US" w:eastAsia="zh-CN"/>
              </w:rPr>
              <w:t>（11）</w:t>
            </w:r>
          </w:p>
        </w:tc>
        <w:tc>
          <w:tcPr>
            <w:tcW w:w="1858" w:type="dxa"/>
            <w:tcBorders>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主键，唯一</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2</w:t>
            </w:r>
          </w:p>
        </w:tc>
        <w:tc>
          <w:tcPr>
            <w:tcW w:w="1854"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name</w:t>
            </w:r>
          </w:p>
        </w:tc>
        <w:tc>
          <w:tcPr>
            <w:tcW w:w="253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名称，不可为空</w:t>
            </w:r>
          </w:p>
        </w:tc>
        <w:tc>
          <w:tcPr>
            <w:tcW w:w="1857"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Varchar</w:t>
            </w:r>
            <w:r>
              <w:rPr>
                <w:rFonts w:hint="eastAsia" w:ascii="宋体" w:hAnsi="宋体" w:cs="宋体"/>
                <w:sz w:val="21"/>
                <w:szCs w:val="21"/>
                <w:lang w:val="en-US" w:eastAsia="zh-CN"/>
              </w:rPr>
              <w:t>（25）</w:t>
            </w:r>
          </w:p>
        </w:tc>
        <w:tc>
          <w:tcPr>
            <w:tcW w:w="185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lang w:val="en-US" w:eastAsia="zh-CN"/>
              </w:rPr>
            </w:pPr>
            <w:r>
              <w:rPr>
                <w:rFonts w:hint="eastAsia" w:ascii="宋体" w:hAnsi="宋体" w:eastAsia="宋体" w:cs="宋体"/>
                <w:sz w:val="21"/>
                <w:szCs w:val="21"/>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3</w:t>
            </w:r>
          </w:p>
        </w:tc>
        <w:tc>
          <w:tcPr>
            <w:tcW w:w="1854"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menu</w:t>
            </w:r>
          </w:p>
        </w:tc>
        <w:tc>
          <w:tcPr>
            <w:tcW w:w="253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菜系</w:t>
            </w:r>
          </w:p>
        </w:tc>
        <w:tc>
          <w:tcPr>
            <w:tcW w:w="1857"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Varchar</w:t>
            </w:r>
            <w:r>
              <w:rPr>
                <w:rFonts w:hint="eastAsia" w:ascii="宋体" w:hAnsi="宋体" w:cs="宋体"/>
                <w:sz w:val="21"/>
                <w:szCs w:val="21"/>
                <w:lang w:val="en-US" w:eastAsia="zh-CN"/>
              </w:rPr>
              <w:t>（11）</w:t>
            </w:r>
          </w:p>
        </w:tc>
        <w:tc>
          <w:tcPr>
            <w:tcW w:w="185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4</w:t>
            </w:r>
          </w:p>
        </w:tc>
        <w:tc>
          <w:tcPr>
            <w:tcW w:w="1854"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address</w:t>
            </w:r>
          </w:p>
        </w:tc>
        <w:tc>
          <w:tcPr>
            <w:tcW w:w="253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地址</w:t>
            </w:r>
          </w:p>
        </w:tc>
        <w:tc>
          <w:tcPr>
            <w:tcW w:w="1857"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Varchar</w:t>
            </w:r>
            <w:r>
              <w:rPr>
                <w:rFonts w:hint="eastAsia" w:ascii="宋体" w:hAnsi="宋体" w:cs="宋体"/>
                <w:sz w:val="21"/>
                <w:szCs w:val="21"/>
                <w:lang w:val="en-US" w:eastAsia="zh-CN"/>
              </w:rPr>
              <w:t>（255）</w:t>
            </w:r>
          </w:p>
        </w:tc>
        <w:tc>
          <w:tcPr>
            <w:tcW w:w="185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lang w:val="en-US" w:eastAsia="zh-CN"/>
              </w:rPr>
              <w:t>5</w:t>
            </w:r>
          </w:p>
        </w:tc>
        <w:tc>
          <w:tcPr>
            <w:tcW w:w="1854"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open_time</w:t>
            </w:r>
          </w:p>
        </w:tc>
        <w:tc>
          <w:tcPr>
            <w:tcW w:w="253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营业时间</w:t>
            </w:r>
          </w:p>
        </w:tc>
        <w:tc>
          <w:tcPr>
            <w:tcW w:w="1857"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Varchar</w:t>
            </w:r>
            <w:r>
              <w:rPr>
                <w:rFonts w:hint="eastAsia" w:ascii="宋体" w:hAnsi="宋体" w:cs="宋体"/>
                <w:sz w:val="21"/>
                <w:szCs w:val="21"/>
                <w:lang w:val="en-US" w:eastAsia="zh-CN"/>
              </w:rPr>
              <w:t>（45）</w:t>
            </w:r>
          </w:p>
        </w:tc>
        <w:tc>
          <w:tcPr>
            <w:tcW w:w="185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w:t>
            </w:r>
          </w:p>
        </w:tc>
        <w:tc>
          <w:tcPr>
            <w:tcW w:w="1854"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url</w:t>
            </w:r>
          </w:p>
        </w:tc>
        <w:tc>
          <w:tcPr>
            <w:tcW w:w="253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图片地址，不可为空</w:t>
            </w:r>
          </w:p>
        </w:tc>
        <w:tc>
          <w:tcPr>
            <w:tcW w:w="1857"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Varchar</w:t>
            </w:r>
            <w:r>
              <w:rPr>
                <w:rFonts w:hint="eastAsia" w:ascii="宋体" w:hAnsi="宋体" w:cs="宋体"/>
                <w:sz w:val="21"/>
                <w:szCs w:val="21"/>
                <w:lang w:val="en-US" w:eastAsia="zh-CN"/>
              </w:rPr>
              <w:t>（45）</w:t>
            </w:r>
          </w:p>
        </w:tc>
        <w:tc>
          <w:tcPr>
            <w:tcW w:w="185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是</w:t>
            </w:r>
          </w:p>
        </w:tc>
      </w:tr>
    </w:tbl>
    <w:p>
      <w:pPr>
        <w:numPr>
          <w:numId w:val="0"/>
        </w:numPr>
        <w:rPr>
          <w:rFonts w:hint="eastAsia" w:ascii="宋体" w:hAnsi="宋体" w:eastAsia="宋体" w:cs="宋体"/>
        </w:rPr>
      </w:pPr>
    </w:p>
    <w:p>
      <w:pPr>
        <w:numPr>
          <w:ilvl w:val="0"/>
          <w:numId w:val="15"/>
        </w:numPr>
        <w:ind w:leftChars="200"/>
        <w:rPr>
          <w:rFonts w:hint="eastAsia" w:ascii="宋体" w:hAnsi="宋体" w:eastAsia="宋体" w:cs="宋体"/>
        </w:rPr>
      </w:pPr>
      <w:bookmarkStart w:id="72" w:name="_Toc514395938"/>
      <w:r>
        <w:rPr>
          <w:rFonts w:hint="eastAsia" w:ascii="宋体" w:hAnsi="宋体" w:eastAsia="宋体" w:cs="宋体"/>
          <w:lang w:val="en-US" w:eastAsia="zh-CN"/>
        </w:rPr>
        <w:t>推荐路线</w:t>
      </w:r>
      <w:r>
        <w:rPr>
          <w:rFonts w:hint="eastAsia" w:ascii="宋体" w:hAnsi="宋体" w:eastAsia="宋体" w:cs="宋体"/>
        </w:rPr>
        <w:t>表（</w:t>
      </w:r>
      <w:r>
        <w:rPr>
          <w:rFonts w:hint="default" w:ascii="Times New Roman" w:hAnsi="Times New Roman" w:eastAsia="宋体" w:cs="Times New Roman"/>
          <w:lang w:val="en-US" w:eastAsia="zh-CN"/>
        </w:rPr>
        <w:t>cd_routes</w:t>
      </w:r>
      <w:r>
        <w:rPr>
          <w:rFonts w:hint="eastAsia" w:ascii="宋体" w:hAnsi="宋体" w:eastAsia="宋体" w:cs="宋体"/>
        </w:rPr>
        <w:t>）</w:t>
      </w:r>
      <w:bookmarkEnd w:id="72"/>
    </w:p>
    <w:p>
      <w:pPr>
        <w:ind w:firstLine="480"/>
        <w:rPr>
          <w:rFonts w:hint="eastAsia"/>
          <w:lang w:val="en-US" w:eastAsia="zh-CN"/>
        </w:rPr>
      </w:pPr>
      <w:r>
        <w:t>如</w:t>
      </w:r>
      <w:r>
        <w:rPr>
          <w:rFonts w:hint="eastAsia"/>
          <w:lang w:val="en-US" w:eastAsia="zh-CN"/>
        </w:rPr>
        <w:t>表</w:t>
      </w:r>
      <w:r>
        <w:rPr>
          <w:rFonts w:hint="default" w:ascii="Times New Roman" w:hAnsi="Times New Roman" w:cs="Times New Roman"/>
          <w:lang w:val="en-US" w:eastAsia="zh-CN"/>
        </w:rPr>
        <w:t>3.11</w:t>
      </w:r>
      <w:r>
        <w:t>所示</w:t>
      </w:r>
      <w:r>
        <w:rPr>
          <w:rFonts w:hint="eastAsia"/>
        </w:rPr>
        <w:t>，</w:t>
      </w:r>
      <w:r>
        <w:rPr>
          <w:rFonts w:hint="default" w:ascii="Times New Roman" w:hAnsi="Times New Roman" w:cs="Times New Roman"/>
          <w:lang w:val="en-US" w:eastAsia="zh-CN"/>
        </w:rPr>
        <w:t>cd_routes</w:t>
      </w:r>
      <w:r>
        <w:rPr>
          <w:rFonts w:hint="eastAsia"/>
        </w:rPr>
        <w:t>为</w:t>
      </w:r>
      <w:r>
        <w:rPr>
          <w:rFonts w:hint="eastAsia"/>
          <w:lang w:val="en-US" w:eastAsia="zh-CN"/>
        </w:rPr>
        <w:t>推荐路线</w:t>
      </w:r>
      <w:r>
        <w:rPr>
          <w:rFonts w:hint="eastAsia"/>
        </w:rPr>
        <w:t>表，</w:t>
      </w:r>
      <w:r>
        <w:rPr>
          <w:rFonts w:hint="default" w:ascii="Times New Roman" w:hAnsi="Times New Roman" w:cs="Times New Roman"/>
          <w:lang w:val="en-US" w:eastAsia="zh-CN"/>
        </w:rPr>
        <w:t>id</w:t>
      </w:r>
      <w:r>
        <w:rPr>
          <w:rFonts w:hint="eastAsia"/>
        </w:rPr>
        <w:t>为表主键，</w:t>
      </w:r>
      <w:r>
        <w:rPr>
          <w:rFonts w:hint="eastAsia"/>
          <w:lang w:val="en-US" w:eastAsia="zh-CN"/>
        </w:rPr>
        <w:t>设为自增字段，</w:t>
      </w:r>
      <w:r>
        <w:rPr>
          <w:rFonts w:hint="default" w:ascii="Times New Roman" w:hAnsi="Times New Roman" w:eastAsia="宋体" w:cs="Times New Roman"/>
          <w:sz w:val="24"/>
          <w:szCs w:val="24"/>
          <w:lang w:val="en-US" w:eastAsia="zh-CN"/>
        </w:rPr>
        <w:t>place_list</w:t>
      </w:r>
      <w:r>
        <w:rPr>
          <w:rFonts w:hint="eastAsia"/>
        </w:rPr>
        <w:t>表示</w:t>
      </w:r>
      <w:r>
        <w:rPr>
          <w:rFonts w:hint="eastAsia"/>
          <w:lang w:val="en-US" w:eastAsia="zh-CN"/>
        </w:rPr>
        <w:t>该线路中包含的景点信息，</w:t>
      </w:r>
      <w:r>
        <w:rPr>
          <w:rFonts w:hint="default" w:ascii="Times New Roman" w:hAnsi="Times New Roman" w:cs="Times New Roman"/>
          <w:lang w:val="en-US" w:eastAsia="zh-CN"/>
        </w:rPr>
        <w:t>title</w:t>
      </w:r>
      <w:r>
        <w:rPr>
          <w:rFonts w:hint="eastAsia"/>
          <w:lang w:val="en-US" w:eastAsia="zh-CN"/>
        </w:rPr>
        <w:t>为该条线路的标题，</w:t>
      </w:r>
      <w:r>
        <w:rPr>
          <w:rFonts w:hint="default" w:ascii="Times New Roman" w:hAnsi="Times New Roman" w:cs="Times New Roman"/>
          <w:lang w:val="en-US" w:eastAsia="zh-CN"/>
        </w:rPr>
        <w:t>day</w:t>
      </w:r>
      <w:r>
        <w:rPr>
          <w:rFonts w:hint="eastAsia"/>
          <w:lang w:val="en-US" w:eastAsia="zh-CN"/>
        </w:rPr>
        <w:t>字段是游览该条线路所需的天数，</w:t>
      </w:r>
      <w:r>
        <w:rPr>
          <w:rFonts w:hint="default" w:ascii="Times New Roman" w:hAnsi="Times New Roman" w:cs="Times New Roman"/>
          <w:lang w:val="en-US" w:eastAsia="zh-CN"/>
        </w:rPr>
        <w:t>distance</w:t>
      </w:r>
      <w:r>
        <w:rPr>
          <w:rFonts w:hint="eastAsia"/>
          <w:lang w:val="en-US" w:eastAsia="zh-CN"/>
        </w:rPr>
        <w:t>是该条线路全长距离。</w:t>
      </w:r>
    </w:p>
    <w:p>
      <w:pPr>
        <w:ind w:firstLine="480"/>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黑体" w:hAnsi="黑体" w:eastAsia="黑体"/>
          <w:sz w:val="21"/>
          <w:szCs w:val="21"/>
        </w:rPr>
      </w:pPr>
      <w:r>
        <w:rPr>
          <w:rFonts w:ascii="黑体" w:hAnsi="黑体" w:eastAsia="黑体"/>
          <w:sz w:val="21"/>
          <w:szCs w:val="21"/>
        </w:rPr>
        <w:t>表</w:t>
      </w:r>
      <w:r>
        <w:rPr>
          <w:rFonts w:hint="eastAsia" w:ascii="黑体" w:hAnsi="黑体" w:eastAsia="黑体"/>
          <w:sz w:val="21"/>
          <w:szCs w:val="21"/>
        </w:rPr>
        <w:t>3.</w:t>
      </w:r>
      <w:r>
        <w:rPr>
          <w:rFonts w:hint="eastAsia" w:ascii="黑体" w:hAnsi="黑体" w:eastAsia="黑体"/>
          <w:sz w:val="21"/>
          <w:szCs w:val="21"/>
          <w:lang w:val="en-US" w:eastAsia="zh-CN"/>
        </w:rPr>
        <w:t>11</w:t>
      </w:r>
      <w:r>
        <w:rPr>
          <w:rFonts w:ascii="黑体" w:hAnsi="黑体" w:eastAsia="黑体"/>
          <w:sz w:val="21"/>
          <w:szCs w:val="21"/>
        </w:rPr>
        <w:t xml:space="preserve"> </w:t>
      </w:r>
      <w:r>
        <w:rPr>
          <w:rFonts w:hint="eastAsia" w:ascii="黑体" w:hAnsi="黑体" w:eastAsia="黑体"/>
          <w:sz w:val="21"/>
          <w:szCs w:val="21"/>
          <w:lang w:val="en-US" w:eastAsia="zh-CN"/>
        </w:rPr>
        <w:t>美食信息</w:t>
      </w:r>
      <w:r>
        <w:rPr>
          <w:rFonts w:hint="eastAsia" w:ascii="黑体" w:hAnsi="黑体" w:eastAsia="黑体"/>
          <w:sz w:val="21"/>
          <w:szCs w:val="21"/>
        </w:rPr>
        <w:t>表</w:t>
      </w:r>
    </w:p>
    <w:tbl>
      <w:tblPr>
        <w:tblStyle w:val="88"/>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994"/>
        <w:gridCol w:w="1365"/>
        <w:gridCol w:w="3212"/>
        <w:gridCol w:w="2046"/>
        <w:gridCol w:w="1669"/>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994"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排序</w:t>
            </w:r>
          </w:p>
        </w:tc>
        <w:tc>
          <w:tcPr>
            <w:tcW w:w="1365"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字段名称</w:t>
            </w:r>
          </w:p>
        </w:tc>
        <w:tc>
          <w:tcPr>
            <w:tcW w:w="3212"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字段说明</w:t>
            </w:r>
          </w:p>
        </w:tc>
        <w:tc>
          <w:tcPr>
            <w:tcW w:w="2046"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数据类型</w:t>
            </w:r>
          </w:p>
        </w:tc>
        <w:tc>
          <w:tcPr>
            <w:tcW w:w="1669"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唯一性</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994" w:type="dxa"/>
            <w:tcBorders>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1</w:t>
            </w:r>
          </w:p>
        </w:tc>
        <w:tc>
          <w:tcPr>
            <w:tcW w:w="1365" w:type="dxa"/>
            <w:tcBorders>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id</w:t>
            </w:r>
          </w:p>
        </w:tc>
        <w:tc>
          <w:tcPr>
            <w:tcW w:w="3212" w:type="dxa"/>
            <w:tcBorders>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线路id，不可为空</w:t>
            </w:r>
          </w:p>
        </w:tc>
        <w:tc>
          <w:tcPr>
            <w:tcW w:w="2046" w:type="dxa"/>
            <w:tcBorders>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Int</w:t>
            </w:r>
            <w:r>
              <w:rPr>
                <w:rFonts w:hint="eastAsia" w:ascii="宋体" w:hAnsi="宋体" w:cs="宋体"/>
                <w:sz w:val="21"/>
                <w:szCs w:val="21"/>
                <w:lang w:val="en-US" w:eastAsia="zh-CN"/>
              </w:rPr>
              <w:t>（11）</w:t>
            </w:r>
          </w:p>
        </w:tc>
        <w:tc>
          <w:tcPr>
            <w:tcW w:w="1669" w:type="dxa"/>
            <w:tcBorders>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主键，唯一</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994"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2</w:t>
            </w:r>
          </w:p>
        </w:tc>
        <w:tc>
          <w:tcPr>
            <w:tcW w:w="1365"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place_list</w:t>
            </w:r>
          </w:p>
        </w:tc>
        <w:tc>
          <w:tcPr>
            <w:tcW w:w="3212"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线路包含景点的列表，不可为空</w:t>
            </w:r>
          </w:p>
        </w:tc>
        <w:tc>
          <w:tcPr>
            <w:tcW w:w="2046"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Varchar</w:t>
            </w:r>
            <w:r>
              <w:rPr>
                <w:rFonts w:hint="eastAsia" w:ascii="宋体" w:hAnsi="宋体" w:cs="宋体"/>
                <w:sz w:val="21"/>
                <w:szCs w:val="21"/>
                <w:lang w:val="en-US" w:eastAsia="zh-CN"/>
              </w:rPr>
              <w:t>（255）</w:t>
            </w:r>
          </w:p>
        </w:tc>
        <w:tc>
          <w:tcPr>
            <w:tcW w:w="1669"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lang w:val="en-US" w:eastAsia="zh-CN"/>
              </w:rPr>
            </w:pPr>
            <w:r>
              <w:rPr>
                <w:rFonts w:hint="eastAsia" w:ascii="宋体" w:hAnsi="宋体" w:eastAsia="宋体" w:cs="宋体"/>
                <w:sz w:val="21"/>
                <w:szCs w:val="21"/>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994"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3</w:t>
            </w:r>
          </w:p>
        </w:tc>
        <w:tc>
          <w:tcPr>
            <w:tcW w:w="1365"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title</w:t>
            </w:r>
          </w:p>
        </w:tc>
        <w:tc>
          <w:tcPr>
            <w:tcW w:w="3212"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标题，不可为空</w:t>
            </w:r>
          </w:p>
        </w:tc>
        <w:tc>
          <w:tcPr>
            <w:tcW w:w="2046"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Varchar</w:t>
            </w:r>
            <w:r>
              <w:rPr>
                <w:rFonts w:hint="eastAsia" w:ascii="宋体" w:hAnsi="宋体" w:cs="宋体"/>
                <w:sz w:val="21"/>
                <w:szCs w:val="21"/>
                <w:lang w:val="en-US" w:eastAsia="zh-CN"/>
              </w:rPr>
              <w:t>（255）</w:t>
            </w:r>
          </w:p>
        </w:tc>
        <w:tc>
          <w:tcPr>
            <w:tcW w:w="1669"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994"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4</w:t>
            </w:r>
          </w:p>
        </w:tc>
        <w:tc>
          <w:tcPr>
            <w:tcW w:w="1365"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img</w:t>
            </w:r>
          </w:p>
        </w:tc>
        <w:tc>
          <w:tcPr>
            <w:tcW w:w="3212"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封面图片地址，不可为空</w:t>
            </w:r>
          </w:p>
        </w:tc>
        <w:tc>
          <w:tcPr>
            <w:tcW w:w="2046"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Varchar</w:t>
            </w:r>
            <w:r>
              <w:rPr>
                <w:rFonts w:hint="eastAsia" w:ascii="宋体" w:hAnsi="宋体" w:cs="宋体"/>
                <w:sz w:val="21"/>
                <w:szCs w:val="21"/>
                <w:lang w:val="en-US" w:eastAsia="zh-CN"/>
              </w:rPr>
              <w:t>(45)</w:t>
            </w:r>
          </w:p>
        </w:tc>
        <w:tc>
          <w:tcPr>
            <w:tcW w:w="1669"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994"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lang w:val="en-US" w:eastAsia="zh-CN"/>
              </w:rPr>
              <w:t>5</w:t>
            </w:r>
          </w:p>
        </w:tc>
        <w:tc>
          <w:tcPr>
            <w:tcW w:w="1365"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des</w:t>
            </w:r>
          </w:p>
        </w:tc>
        <w:tc>
          <w:tcPr>
            <w:tcW w:w="3212"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描述</w:t>
            </w:r>
          </w:p>
        </w:tc>
        <w:tc>
          <w:tcPr>
            <w:tcW w:w="2046"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Varchar</w:t>
            </w:r>
            <w:r>
              <w:rPr>
                <w:rFonts w:hint="eastAsia" w:ascii="宋体" w:hAnsi="宋体" w:cs="宋体"/>
                <w:sz w:val="21"/>
                <w:szCs w:val="21"/>
                <w:lang w:val="en-US" w:eastAsia="zh-CN"/>
              </w:rPr>
              <w:t>(255)</w:t>
            </w:r>
          </w:p>
        </w:tc>
        <w:tc>
          <w:tcPr>
            <w:tcW w:w="1669"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994"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w:t>
            </w:r>
          </w:p>
        </w:tc>
        <w:tc>
          <w:tcPr>
            <w:tcW w:w="1365"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day</w:t>
            </w:r>
          </w:p>
        </w:tc>
        <w:tc>
          <w:tcPr>
            <w:tcW w:w="3212"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天数</w:t>
            </w:r>
          </w:p>
        </w:tc>
        <w:tc>
          <w:tcPr>
            <w:tcW w:w="2046"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Varchar</w:t>
            </w:r>
            <w:r>
              <w:rPr>
                <w:rFonts w:hint="eastAsia" w:ascii="宋体" w:hAnsi="宋体" w:cs="宋体"/>
                <w:sz w:val="21"/>
                <w:szCs w:val="21"/>
                <w:lang w:val="en-US" w:eastAsia="zh-CN"/>
              </w:rPr>
              <w:t>(11)</w:t>
            </w:r>
          </w:p>
        </w:tc>
        <w:tc>
          <w:tcPr>
            <w:tcW w:w="1669"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r>
    </w:tbl>
    <w:p>
      <w:pPr>
        <w:numPr>
          <w:numId w:val="0"/>
        </w:numPr>
        <w:rPr>
          <w:rFonts w:hint="eastAsia" w:ascii="宋体" w:hAnsi="宋体" w:eastAsia="宋体" w:cs="宋体"/>
        </w:rPr>
      </w:pPr>
    </w:p>
    <w:p>
      <w:pPr>
        <w:numPr>
          <w:ilvl w:val="0"/>
          <w:numId w:val="15"/>
        </w:numPr>
        <w:ind w:leftChars="200"/>
        <w:rPr>
          <w:rFonts w:hint="eastAsia" w:ascii="宋体" w:hAnsi="宋体" w:eastAsia="宋体" w:cs="宋体"/>
        </w:rPr>
      </w:pPr>
      <w:r>
        <w:rPr>
          <w:rFonts w:hint="eastAsia" w:ascii="宋体" w:hAnsi="宋体" w:cs="宋体"/>
          <w:lang w:val="en-US" w:eastAsia="zh-CN"/>
        </w:rPr>
        <w:t>问题详情表（</w:t>
      </w:r>
      <w:r>
        <w:rPr>
          <w:rFonts w:hint="default" w:ascii="Times New Roman" w:hAnsi="Times New Roman" w:cs="Times New Roman"/>
          <w:lang w:val="en-US" w:eastAsia="zh-CN"/>
        </w:rPr>
        <w:t>cd_questions</w:t>
      </w:r>
      <w:r>
        <w:rPr>
          <w:rFonts w:hint="eastAsia" w:ascii="宋体" w:hAnsi="宋体" w:cs="宋体"/>
          <w:lang w:val="en-US" w:eastAsia="zh-CN"/>
        </w:rPr>
        <w:t>）</w:t>
      </w:r>
    </w:p>
    <w:p>
      <w:pPr>
        <w:ind w:firstLine="480"/>
        <w:rPr>
          <w:rFonts w:hint="eastAsia"/>
          <w:lang w:val="en-US" w:eastAsia="zh-CN"/>
        </w:rPr>
      </w:pPr>
      <w:r>
        <w:t>如</w:t>
      </w:r>
      <w:r>
        <w:rPr>
          <w:rFonts w:hint="eastAsia"/>
          <w:lang w:val="en-US" w:eastAsia="zh-CN"/>
        </w:rPr>
        <w:t>表</w:t>
      </w:r>
      <w:r>
        <w:rPr>
          <w:rFonts w:hint="default" w:ascii="Times New Roman" w:hAnsi="Times New Roman" w:cs="Times New Roman"/>
          <w:lang w:val="en-US" w:eastAsia="zh-CN"/>
        </w:rPr>
        <w:t>3.12</w:t>
      </w:r>
      <w:r>
        <w:t>所示</w:t>
      </w:r>
      <w:r>
        <w:rPr>
          <w:rFonts w:hint="eastAsia"/>
        </w:rPr>
        <w:t>，</w:t>
      </w:r>
      <w:r>
        <w:rPr>
          <w:rFonts w:hint="default" w:ascii="Times New Roman" w:hAnsi="Times New Roman" w:cs="Times New Roman"/>
          <w:lang w:val="en-US" w:eastAsia="zh-CN"/>
        </w:rPr>
        <w:t>cd_questions</w:t>
      </w:r>
      <w:r>
        <w:rPr>
          <w:rFonts w:hint="eastAsia"/>
          <w:lang w:val="en-US" w:eastAsia="zh-CN"/>
        </w:rPr>
        <w:t>问题详情</w:t>
      </w:r>
      <w:r>
        <w:rPr>
          <w:rFonts w:hint="eastAsia"/>
        </w:rPr>
        <w:t>表主要存储</w:t>
      </w:r>
      <w:r>
        <w:rPr>
          <w:rFonts w:hint="eastAsia"/>
          <w:lang w:val="en-US" w:eastAsia="zh-CN"/>
        </w:rPr>
        <w:t>用户发布的问题内容，该表主键为问题编号，设为自增字段，name是发表该问题的用户名称，</w:t>
      </w:r>
      <w:r>
        <w:rPr>
          <w:rFonts w:hint="eastAsia" w:ascii="Times New Roman" w:hAnsi="Times New Roman" w:cs="Times New Roman"/>
          <w:lang w:val="en-US" w:eastAsia="zh-CN"/>
        </w:rPr>
        <w:t>title</w:t>
      </w:r>
      <w:r>
        <w:rPr>
          <w:rFonts w:hint="eastAsia"/>
          <w:lang w:val="en-US" w:eastAsia="zh-CN"/>
        </w:rPr>
        <w:t>是问题的内容，</w:t>
      </w:r>
      <w:r>
        <w:rPr>
          <w:rFonts w:hint="default" w:ascii="Times New Roman" w:hAnsi="Times New Roman" w:cs="Times New Roman"/>
          <w:lang w:val="en-US" w:eastAsia="zh-CN"/>
        </w:rPr>
        <w:t>time</w:t>
      </w:r>
      <w:r>
        <w:rPr>
          <w:rFonts w:hint="eastAsia"/>
          <w:lang w:val="en-US" w:eastAsia="zh-CN"/>
        </w:rPr>
        <w:t>是发布该问题的时间。</w:t>
      </w:r>
    </w:p>
    <w:p>
      <w:pPr>
        <w:ind w:firstLine="480"/>
        <w:rPr>
          <w:rFonts w:hint="eastAsia"/>
          <w:lang w:val="en-US" w:eastAsia="zh-CN"/>
        </w:rPr>
      </w:pPr>
    </w:p>
    <w:p>
      <w:pPr>
        <w:ind w:firstLine="480"/>
        <w:rPr>
          <w:rFonts w:hint="eastAsia"/>
          <w:lang w:val="en-US" w:eastAsia="zh-CN"/>
        </w:rPr>
      </w:pPr>
    </w:p>
    <w:p>
      <w:pPr>
        <w:ind w:firstLine="480"/>
        <w:rPr>
          <w:rFonts w:hint="default"/>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黑体" w:hAnsi="黑体" w:eastAsia="黑体"/>
          <w:sz w:val="21"/>
          <w:szCs w:val="21"/>
        </w:rPr>
      </w:pPr>
      <w:r>
        <w:rPr>
          <w:rFonts w:ascii="黑体" w:hAnsi="黑体" w:eastAsia="黑体"/>
          <w:sz w:val="21"/>
          <w:szCs w:val="21"/>
        </w:rPr>
        <w:t>表</w:t>
      </w:r>
      <w:r>
        <w:rPr>
          <w:rFonts w:hint="eastAsia" w:ascii="黑体" w:hAnsi="黑体" w:eastAsia="黑体"/>
          <w:sz w:val="21"/>
          <w:szCs w:val="21"/>
        </w:rPr>
        <w:t>3.</w:t>
      </w:r>
      <w:r>
        <w:rPr>
          <w:rFonts w:hint="eastAsia" w:ascii="黑体" w:hAnsi="黑体" w:eastAsia="黑体"/>
          <w:sz w:val="21"/>
          <w:szCs w:val="21"/>
          <w:lang w:val="en-US" w:eastAsia="zh-CN"/>
        </w:rPr>
        <w:t>12</w:t>
      </w:r>
      <w:r>
        <w:rPr>
          <w:rFonts w:ascii="黑体" w:hAnsi="黑体" w:eastAsia="黑体"/>
          <w:sz w:val="21"/>
          <w:szCs w:val="21"/>
        </w:rPr>
        <w:t xml:space="preserve"> </w:t>
      </w:r>
      <w:r>
        <w:rPr>
          <w:rFonts w:hint="eastAsia" w:ascii="黑体" w:hAnsi="黑体" w:eastAsia="黑体"/>
          <w:sz w:val="21"/>
          <w:szCs w:val="21"/>
          <w:lang w:val="en-US" w:eastAsia="zh-CN"/>
        </w:rPr>
        <w:t>问题详情</w:t>
      </w:r>
      <w:r>
        <w:rPr>
          <w:rFonts w:hint="eastAsia" w:ascii="黑体" w:hAnsi="黑体" w:eastAsia="黑体"/>
          <w:sz w:val="21"/>
          <w:szCs w:val="21"/>
        </w:rPr>
        <w:t>表</w:t>
      </w:r>
    </w:p>
    <w:tbl>
      <w:tblPr>
        <w:tblStyle w:val="88"/>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994"/>
        <w:gridCol w:w="1668"/>
        <w:gridCol w:w="2909"/>
        <w:gridCol w:w="1857"/>
        <w:gridCol w:w="185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994"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排序</w:t>
            </w:r>
          </w:p>
        </w:tc>
        <w:tc>
          <w:tcPr>
            <w:tcW w:w="1668"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字段名称</w:t>
            </w:r>
          </w:p>
        </w:tc>
        <w:tc>
          <w:tcPr>
            <w:tcW w:w="2909"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字段说明</w:t>
            </w:r>
          </w:p>
        </w:tc>
        <w:tc>
          <w:tcPr>
            <w:tcW w:w="1857"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数据类型</w:t>
            </w:r>
          </w:p>
        </w:tc>
        <w:tc>
          <w:tcPr>
            <w:tcW w:w="1858"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唯一性</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994" w:type="dxa"/>
            <w:tcBorders>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1</w:t>
            </w:r>
          </w:p>
        </w:tc>
        <w:tc>
          <w:tcPr>
            <w:tcW w:w="1668" w:type="dxa"/>
            <w:tcBorders>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id</w:t>
            </w:r>
          </w:p>
        </w:tc>
        <w:tc>
          <w:tcPr>
            <w:tcW w:w="2909" w:type="dxa"/>
            <w:tcBorders>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cs="宋体"/>
                <w:sz w:val="21"/>
                <w:szCs w:val="21"/>
                <w:lang w:val="en-US" w:eastAsia="zh-CN"/>
              </w:rPr>
              <w:t>问题编号</w:t>
            </w:r>
            <w:r>
              <w:rPr>
                <w:rFonts w:hint="eastAsia" w:ascii="宋体" w:hAnsi="宋体" w:eastAsia="宋体" w:cs="宋体"/>
                <w:sz w:val="21"/>
                <w:szCs w:val="21"/>
                <w:lang w:val="en-US" w:eastAsia="zh-CN"/>
              </w:rPr>
              <w:t>，不可为空</w:t>
            </w:r>
          </w:p>
        </w:tc>
        <w:tc>
          <w:tcPr>
            <w:tcW w:w="1857" w:type="dxa"/>
            <w:tcBorders>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Int</w:t>
            </w:r>
            <w:r>
              <w:rPr>
                <w:rFonts w:hint="eastAsia" w:ascii="宋体" w:hAnsi="宋体" w:cs="宋体"/>
                <w:sz w:val="21"/>
                <w:szCs w:val="21"/>
                <w:lang w:val="en-US" w:eastAsia="zh-CN"/>
              </w:rPr>
              <w:t>（11）</w:t>
            </w:r>
          </w:p>
        </w:tc>
        <w:tc>
          <w:tcPr>
            <w:tcW w:w="1858" w:type="dxa"/>
            <w:tcBorders>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主键，唯一</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994"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2</w:t>
            </w:r>
          </w:p>
        </w:tc>
        <w:tc>
          <w:tcPr>
            <w:tcW w:w="166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cs="宋体"/>
                <w:sz w:val="21"/>
                <w:szCs w:val="21"/>
                <w:lang w:val="en-US" w:eastAsia="zh-CN"/>
              </w:rPr>
              <w:t>name</w:t>
            </w:r>
          </w:p>
        </w:tc>
        <w:tc>
          <w:tcPr>
            <w:tcW w:w="2909"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用户名，不可为空</w:t>
            </w:r>
          </w:p>
        </w:tc>
        <w:tc>
          <w:tcPr>
            <w:tcW w:w="1857"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Varchar</w:t>
            </w:r>
            <w:r>
              <w:rPr>
                <w:rFonts w:hint="eastAsia" w:ascii="宋体" w:hAnsi="宋体" w:cs="宋体"/>
                <w:sz w:val="21"/>
                <w:szCs w:val="21"/>
                <w:lang w:val="en-US" w:eastAsia="zh-CN"/>
              </w:rPr>
              <w:t>（11）</w:t>
            </w:r>
          </w:p>
        </w:tc>
        <w:tc>
          <w:tcPr>
            <w:tcW w:w="185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lang w:val="en-US" w:eastAsia="zh-CN"/>
              </w:rPr>
            </w:pPr>
            <w:r>
              <w:rPr>
                <w:rFonts w:hint="eastAsia" w:ascii="宋体" w:hAnsi="宋体" w:cs="宋体"/>
                <w:sz w:val="21"/>
                <w:szCs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994"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3</w:t>
            </w:r>
          </w:p>
        </w:tc>
        <w:tc>
          <w:tcPr>
            <w:tcW w:w="166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title</w:t>
            </w:r>
          </w:p>
        </w:tc>
        <w:tc>
          <w:tcPr>
            <w:tcW w:w="2909"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cs="宋体"/>
                <w:sz w:val="21"/>
                <w:szCs w:val="21"/>
                <w:lang w:val="en-US" w:eastAsia="zh-CN"/>
              </w:rPr>
              <w:t>问题内容</w:t>
            </w:r>
            <w:r>
              <w:rPr>
                <w:rFonts w:hint="eastAsia" w:ascii="宋体" w:hAnsi="宋体" w:eastAsia="宋体" w:cs="宋体"/>
                <w:sz w:val="21"/>
                <w:szCs w:val="21"/>
                <w:lang w:val="en-US" w:eastAsia="zh-CN"/>
              </w:rPr>
              <w:t>，不可为空</w:t>
            </w:r>
          </w:p>
        </w:tc>
        <w:tc>
          <w:tcPr>
            <w:tcW w:w="1857"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Varchar</w:t>
            </w:r>
            <w:r>
              <w:rPr>
                <w:rFonts w:hint="eastAsia" w:ascii="宋体" w:hAnsi="宋体" w:cs="宋体"/>
                <w:sz w:val="21"/>
                <w:szCs w:val="21"/>
                <w:lang w:val="en-US" w:eastAsia="zh-CN"/>
              </w:rPr>
              <w:t>（45）</w:t>
            </w:r>
          </w:p>
        </w:tc>
        <w:tc>
          <w:tcPr>
            <w:tcW w:w="185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994"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4</w:t>
            </w:r>
          </w:p>
        </w:tc>
        <w:tc>
          <w:tcPr>
            <w:tcW w:w="166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cs="宋体"/>
                <w:sz w:val="21"/>
                <w:szCs w:val="21"/>
                <w:lang w:val="en-US" w:eastAsia="zh-CN"/>
              </w:rPr>
              <w:t>time</w:t>
            </w:r>
          </w:p>
        </w:tc>
        <w:tc>
          <w:tcPr>
            <w:tcW w:w="2909"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cs="宋体"/>
                <w:sz w:val="21"/>
                <w:szCs w:val="21"/>
                <w:lang w:val="en-US" w:eastAsia="zh-CN"/>
              </w:rPr>
              <w:t>问题发布时间</w:t>
            </w:r>
            <w:r>
              <w:rPr>
                <w:rFonts w:hint="eastAsia" w:ascii="宋体" w:hAnsi="宋体" w:eastAsia="宋体" w:cs="宋体"/>
                <w:sz w:val="21"/>
                <w:szCs w:val="21"/>
                <w:lang w:val="en-US" w:eastAsia="zh-CN"/>
              </w:rPr>
              <w:t>，不可为空</w:t>
            </w:r>
          </w:p>
        </w:tc>
        <w:tc>
          <w:tcPr>
            <w:tcW w:w="1857"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Varchar</w:t>
            </w:r>
            <w:r>
              <w:rPr>
                <w:rFonts w:hint="eastAsia" w:ascii="宋体" w:hAnsi="宋体" w:cs="宋体"/>
                <w:sz w:val="21"/>
                <w:szCs w:val="21"/>
                <w:lang w:val="en-US" w:eastAsia="zh-CN"/>
              </w:rPr>
              <w:t>(45)</w:t>
            </w:r>
          </w:p>
        </w:tc>
        <w:tc>
          <w:tcPr>
            <w:tcW w:w="185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cs="宋体"/>
                <w:sz w:val="21"/>
                <w:szCs w:val="21"/>
                <w:lang w:val="en-US" w:eastAsia="zh-CN"/>
              </w:rPr>
              <w:t>否</w:t>
            </w:r>
          </w:p>
        </w:tc>
      </w:tr>
    </w:tbl>
    <w:p>
      <w:pPr>
        <w:numPr>
          <w:numId w:val="0"/>
        </w:numPr>
        <w:rPr>
          <w:rFonts w:hint="eastAsia" w:ascii="宋体" w:hAnsi="宋体" w:eastAsia="宋体" w:cs="宋体"/>
        </w:rPr>
      </w:pPr>
    </w:p>
    <w:p>
      <w:pPr>
        <w:numPr>
          <w:ilvl w:val="0"/>
          <w:numId w:val="15"/>
        </w:numPr>
        <w:ind w:leftChars="200"/>
        <w:rPr>
          <w:rFonts w:hint="eastAsia" w:ascii="宋体" w:hAnsi="宋体" w:eastAsia="宋体" w:cs="宋体"/>
        </w:rPr>
      </w:pPr>
      <w:r>
        <w:rPr>
          <w:rFonts w:hint="eastAsia" w:ascii="宋体" w:hAnsi="宋体" w:cs="宋体"/>
          <w:lang w:val="en-US" w:eastAsia="zh-CN"/>
        </w:rPr>
        <w:t>评论详情表（</w:t>
      </w:r>
      <w:r>
        <w:rPr>
          <w:rFonts w:hint="default" w:ascii="Times New Roman" w:hAnsi="Times New Roman" w:cs="Times New Roman"/>
          <w:lang w:val="en-US" w:eastAsia="zh-CN"/>
        </w:rPr>
        <w:t>cd_comments</w:t>
      </w:r>
      <w:r>
        <w:rPr>
          <w:rFonts w:hint="eastAsia" w:ascii="宋体" w:hAnsi="宋体" w:cs="宋体"/>
          <w:lang w:val="en-US" w:eastAsia="zh-CN"/>
        </w:rPr>
        <w:t>）</w:t>
      </w:r>
    </w:p>
    <w:p>
      <w:pPr>
        <w:ind w:firstLine="480"/>
        <w:rPr>
          <w:rFonts w:hint="default"/>
          <w:lang w:val="en-US" w:eastAsia="zh-CN"/>
        </w:rPr>
      </w:pPr>
      <w:r>
        <w:t>如</w:t>
      </w:r>
      <w:r>
        <w:rPr>
          <w:rFonts w:hint="eastAsia"/>
          <w:lang w:val="en-US" w:eastAsia="zh-CN"/>
        </w:rPr>
        <w:t>表</w:t>
      </w:r>
      <w:r>
        <w:rPr>
          <w:rFonts w:hint="default" w:ascii="Times New Roman" w:hAnsi="Times New Roman" w:cs="Times New Roman"/>
          <w:lang w:val="en-US" w:eastAsia="zh-CN"/>
        </w:rPr>
        <w:t>3.13</w:t>
      </w:r>
      <w:r>
        <w:t>所示</w:t>
      </w:r>
      <w:r>
        <w:rPr>
          <w:rFonts w:hint="eastAsia"/>
        </w:rPr>
        <w:t>，</w:t>
      </w:r>
      <w:r>
        <w:rPr>
          <w:rFonts w:hint="default" w:ascii="Times New Roman" w:hAnsi="Times New Roman" w:cs="Times New Roman"/>
          <w:lang w:val="en-US" w:eastAsia="zh-CN"/>
        </w:rPr>
        <w:t>cd_comments</w:t>
      </w:r>
      <w:r>
        <w:rPr>
          <w:rFonts w:hint="eastAsia"/>
          <w:lang w:val="en-US" w:eastAsia="zh-CN"/>
        </w:rPr>
        <w:t>评论详情</w:t>
      </w:r>
      <w:r>
        <w:rPr>
          <w:rFonts w:hint="eastAsia"/>
        </w:rPr>
        <w:t>表存储</w:t>
      </w:r>
      <w:r>
        <w:rPr>
          <w:rFonts w:hint="eastAsia"/>
          <w:lang w:val="en-US" w:eastAsia="zh-CN"/>
        </w:rPr>
        <w:t>用户对已发布问题的回复内容，该表主键为评论编号，设为自增字段，</w:t>
      </w:r>
      <w:r>
        <w:rPr>
          <w:rFonts w:hint="default" w:ascii="Times New Roman" w:hAnsi="Times New Roman" w:cs="Times New Roman"/>
          <w:lang w:val="en-US" w:eastAsia="zh-CN"/>
        </w:rPr>
        <w:t>name</w:t>
      </w:r>
      <w:r>
        <w:rPr>
          <w:rFonts w:hint="eastAsia"/>
          <w:lang w:val="en-US" w:eastAsia="zh-CN"/>
        </w:rPr>
        <w:t>是发表该评论的用户名称，</w:t>
      </w:r>
      <w:r>
        <w:rPr>
          <w:rFonts w:hint="default" w:ascii="Times New Roman" w:hAnsi="Times New Roman" w:cs="Times New Roman"/>
          <w:lang w:val="en-US" w:eastAsia="zh-CN"/>
        </w:rPr>
        <w:t>title</w:t>
      </w:r>
      <w:r>
        <w:rPr>
          <w:rFonts w:hint="eastAsia"/>
          <w:lang w:val="en-US" w:eastAsia="zh-CN"/>
        </w:rPr>
        <w:t>是评论的内容，</w:t>
      </w:r>
      <w:r>
        <w:rPr>
          <w:rFonts w:hint="default" w:ascii="Times New Roman" w:hAnsi="Times New Roman" w:cs="Times New Roman"/>
          <w:lang w:val="en-US" w:eastAsia="zh-CN"/>
        </w:rPr>
        <w:t>time</w:t>
      </w:r>
      <w:r>
        <w:rPr>
          <w:rFonts w:hint="eastAsia"/>
          <w:lang w:val="en-US" w:eastAsia="zh-CN"/>
        </w:rPr>
        <w:t>是发布该评论的时间，</w:t>
      </w:r>
      <w:r>
        <w:rPr>
          <w:rFonts w:hint="default" w:ascii="Times New Roman" w:hAnsi="Times New Roman" w:cs="Times New Roman"/>
          <w:lang w:val="en-US" w:eastAsia="zh-CN"/>
        </w:rPr>
        <w:t>belongId</w:t>
      </w:r>
      <w:r>
        <w:rPr>
          <w:rFonts w:hint="eastAsia"/>
          <w:lang w:val="en-US" w:eastAsia="zh-CN"/>
        </w:rPr>
        <w:t>是该评论所属问题的</w:t>
      </w:r>
      <w:r>
        <w:rPr>
          <w:rFonts w:hint="default" w:ascii="Times New Roman" w:hAnsi="Times New Roman" w:cs="Times New Roman"/>
          <w:lang w:val="en-US" w:eastAsia="zh-CN"/>
        </w:rPr>
        <w:t>id</w:t>
      </w:r>
      <w:r>
        <w:rPr>
          <w:rFonts w:hint="eastAsia"/>
          <w:lang w:val="en-US" w:eastAsia="zh-CN"/>
        </w:rPr>
        <w: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ascii="黑体" w:hAnsi="黑体" w:eastAsia="黑体"/>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黑体" w:hAnsi="黑体" w:eastAsia="黑体"/>
          <w:sz w:val="21"/>
          <w:szCs w:val="21"/>
        </w:rPr>
      </w:pPr>
      <w:r>
        <w:rPr>
          <w:rFonts w:ascii="黑体" w:hAnsi="黑体" w:eastAsia="黑体"/>
          <w:sz w:val="21"/>
          <w:szCs w:val="21"/>
        </w:rPr>
        <w:t>表</w:t>
      </w:r>
      <w:r>
        <w:rPr>
          <w:rFonts w:hint="eastAsia" w:ascii="黑体" w:hAnsi="黑体" w:eastAsia="黑体"/>
          <w:sz w:val="21"/>
          <w:szCs w:val="21"/>
        </w:rPr>
        <w:t>3.</w:t>
      </w:r>
      <w:r>
        <w:rPr>
          <w:rFonts w:hint="eastAsia" w:ascii="黑体" w:hAnsi="黑体" w:eastAsia="黑体"/>
          <w:sz w:val="21"/>
          <w:szCs w:val="21"/>
          <w:lang w:val="en-US" w:eastAsia="zh-CN"/>
        </w:rPr>
        <w:t>13</w:t>
      </w:r>
      <w:r>
        <w:rPr>
          <w:rFonts w:ascii="黑体" w:hAnsi="黑体" w:eastAsia="黑体"/>
          <w:sz w:val="21"/>
          <w:szCs w:val="21"/>
        </w:rPr>
        <w:t xml:space="preserve"> </w:t>
      </w:r>
      <w:r>
        <w:rPr>
          <w:rFonts w:hint="eastAsia" w:ascii="黑体" w:hAnsi="黑体" w:eastAsia="黑体"/>
          <w:sz w:val="21"/>
          <w:szCs w:val="21"/>
          <w:lang w:val="en-US" w:eastAsia="zh-CN"/>
        </w:rPr>
        <w:t>评论详情</w:t>
      </w:r>
      <w:r>
        <w:rPr>
          <w:rFonts w:hint="eastAsia" w:ascii="黑体" w:hAnsi="黑体" w:eastAsia="黑体"/>
          <w:sz w:val="21"/>
          <w:szCs w:val="21"/>
        </w:rPr>
        <w:t>表</w:t>
      </w:r>
    </w:p>
    <w:tbl>
      <w:tblPr>
        <w:tblStyle w:val="88"/>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179"/>
        <w:gridCol w:w="1854"/>
        <w:gridCol w:w="2538"/>
        <w:gridCol w:w="1857"/>
        <w:gridCol w:w="185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排序</w:t>
            </w:r>
          </w:p>
        </w:tc>
        <w:tc>
          <w:tcPr>
            <w:tcW w:w="1854"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字段名称</w:t>
            </w:r>
          </w:p>
        </w:tc>
        <w:tc>
          <w:tcPr>
            <w:tcW w:w="2538"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字段说明</w:t>
            </w:r>
          </w:p>
        </w:tc>
        <w:tc>
          <w:tcPr>
            <w:tcW w:w="1857"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数据类型</w:t>
            </w:r>
          </w:p>
        </w:tc>
        <w:tc>
          <w:tcPr>
            <w:tcW w:w="1858" w:type="dxa"/>
            <w:tcBorders>
              <w:top w:val="single" w:color="auto" w:sz="12" w:space="0"/>
            </w:tcBorders>
            <w:noWrap w:val="0"/>
            <w:vAlign w:val="center"/>
          </w:tcPr>
          <w:p>
            <w:pPr>
              <w:spacing w:line="240" w:lineRule="auto"/>
              <w:ind w:left="0" w:leftChars="0" w:firstLine="0" w:firstLineChars="0"/>
              <w:jc w:val="center"/>
              <w:rPr>
                <w:kern w:val="0"/>
                <w:sz w:val="21"/>
                <w:szCs w:val="21"/>
              </w:rPr>
            </w:pPr>
            <w:r>
              <w:rPr>
                <w:rFonts w:hint="eastAsia"/>
                <w:sz w:val="21"/>
                <w:szCs w:val="21"/>
                <w:lang w:val="en-US" w:eastAsia="zh-CN"/>
              </w:rPr>
              <w:t>唯一性</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1</w:t>
            </w:r>
          </w:p>
        </w:tc>
        <w:tc>
          <w:tcPr>
            <w:tcW w:w="1854" w:type="dxa"/>
            <w:tcBorders>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id</w:t>
            </w:r>
          </w:p>
        </w:tc>
        <w:tc>
          <w:tcPr>
            <w:tcW w:w="2538" w:type="dxa"/>
            <w:tcBorders>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cs="宋体"/>
                <w:sz w:val="21"/>
                <w:szCs w:val="21"/>
                <w:lang w:val="en-US" w:eastAsia="zh-CN"/>
              </w:rPr>
              <w:t>评论编号</w:t>
            </w:r>
            <w:r>
              <w:rPr>
                <w:rFonts w:hint="eastAsia" w:ascii="宋体" w:hAnsi="宋体" w:eastAsia="宋体" w:cs="宋体"/>
                <w:sz w:val="21"/>
                <w:szCs w:val="21"/>
                <w:lang w:val="en-US" w:eastAsia="zh-CN"/>
              </w:rPr>
              <w:t>，不可为空</w:t>
            </w:r>
          </w:p>
        </w:tc>
        <w:tc>
          <w:tcPr>
            <w:tcW w:w="1857" w:type="dxa"/>
            <w:tcBorders>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Int</w:t>
            </w:r>
            <w:r>
              <w:rPr>
                <w:rFonts w:hint="eastAsia" w:ascii="宋体" w:hAnsi="宋体" w:cs="宋体"/>
                <w:sz w:val="21"/>
                <w:szCs w:val="21"/>
                <w:lang w:val="en-US" w:eastAsia="zh-CN"/>
              </w:rPr>
              <w:t>（11）</w:t>
            </w:r>
          </w:p>
        </w:tc>
        <w:tc>
          <w:tcPr>
            <w:tcW w:w="1858" w:type="dxa"/>
            <w:tcBorders>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主键，唯一</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2</w:t>
            </w:r>
          </w:p>
        </w:tc>
        <w:tc>
          <w:tcPr>
            <w:tcW w:w="1854"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cs="宋体"/>
                <w:sz w:val="21"/>
                <w:szCs w:val="21"/>
                <w:lang w:val="en-US" w:eastAsia="zh-CN"/>
              </w:rPr>
              <w:t>name</w:t>
            </w:r>
          </w:p>
        </w:tc>
        <w:tc>
          <w:tcPr>
            <w:tcW w:w="253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cs="宋体"/>
                <w:kern w:val="0"/>
                <w:sz w:val="21"/>
                <w:szCs w:val="21"/>
                <w:lang w:val="en-US" w:eastAsia="zh-CN"/>
              </w:rPr>
              <w:t>用户名，不可为空</w:t>
            </w:r>
          </w:p>
        </w:tc>
        <w:tc>
          <w:tcPr>
            <w:tcW w:w="1857"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Varchar</w:t>
            </w:r>
            <w:r>
              <w:rPr>
                <w:rFonts w:hint="eastAsia" w:ascii="宋体" w:hAnsi="宋体" w:cs="宋体"/>
                <w:sz w:val="21"/>
                <w:szCs w:val="21"/>
                <w:lang w:val="en-US" w:eastAsia="zh-CN"/>
              </w:rPr>
              <w:t>（11）</w:t>
            </w:r>
          </w:p>
        </w:tc>
        <w:tc>
          <w:tcPr>
            <w:tcW w:w="185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lang w:val="en-US" w:eastAsia="zh-CN"/>
              </w:rPr>
            </w:pPr>
            <w:r>
              <w:rPr>
                <w:rFonts w:hint="eastAsia" w:ascii="宋体" w:hAnsi="宋体" w:cs="宋体"/>
                <w:sz w:val="21"/>
                <w:szCs w:val="21"/>
                <w:lang w:val="en-US" w:eastAsia="zh-CN"/>
              </w:rPr>
              <w:t>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3</w:t>
            </w:r>
          </w:p>
        </w:tc>
        <w:tc>
          <w:tcPr>
            <w:tcW w:w="1854"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title</w:t>
            </w:r>
          </w:p>
        </w:tc>
        <w:tc>
          <w:tcPr>
            <w:tcW w:w="253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cs="宋体"/>
                <w:sz w:val="21"/>
                <w:szCs w:val="21"/>
                <w:lang w:val="en-US" w:eastAsia="zh-CN"/>
              </w:rPr>
              <w:t>评论内容</w:t>
            </w:r>
            <w:r>
              <w:rPr>
                <w:rFonts w:hint="eastAsia" w:ascii="宋体" w:hAnsi="宋体" w:eastAsia="宋体" w:cs="宋体"/>
                <w:sz w:val="21"/>
                <w:szCs w:val="21"/>
                <w:lang w:val="en-US" w:eastAsia="zh-CN"/>
              </w:rPr>
              <w:t>，不可为空</w:t>
            </w:r>
          </w:p>
        </w:tc>
        <w:tc>
          <w:tcPr>
            <w:tcW w:w="1857"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Varchar</w:t>
            </w:r>
            <w:r>
              <w:rPr>
                <w:rFonts w:hint="eastAsia" w:ascii="宋体" w:hAnsi="宋体" w:cs="宋体"/>
                <w:sz w:val="21"/>
                <w:szCs w:val="21"/>
                <w:lang w:val="en-US" w:eastAsia="zh-CN"/>
              </w:rPr>
              <w:t>（45）</w:t>
            </w:r>
          </w:p>
        </w:tc>
        <w:tc>
          <w:tcPr>
            <w:tcW w:w="185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4</w:t>
            </w:r>
          </w:p>
        </w:tc>
        <w:tc>
          <w:tcPr>
            <w:tcW w:w="1854"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cs="宋体"/>
                <w:sz w:val="21"/>
                <w:szCs w:val="21"/>
                <w:lang w:val="en-US" w:eastAsia="zh-CN"/>
              </w:rPr>
              <w:t>time</w:t>
            </w:r>
          </w:p>
        </w:tc>
        <w:tc>
          <w:tcPr>
            <w:tcW w:w="253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cs="宋体"/>
                <w:sz w:val="21"/>
                <w:szCs w:val="21"/>
                <w:lang w:val="en-US" w:eastAsia="zh-CN"/>
              </w:rPr>
              <w:t>评论发布时间</w:t>
            </w:r>
            <w:r>
              <w:rPr>
                <w:rFonts w:hint="eastAsia" w:ascii="宋体" w:hAnsi="宋体" w:eastAsia="宋体" w:cs="宋体"/>
                <w:sz w:val="21"/>
                <w:szCs w:val="21"/>
                <w:lang w:val="en-US" w:eastAsia="zh-CN"/>
              </w:rPr>
              <w:t>，不可为空</w:t>
            </w:r>
          </w:p>
        </w:tc>
        <w:tc>
          <w:tcPr>
            <w:tcW w:w="1857"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eastAsia="宋体" w:cs="宋体"/>
                <w:sz w:val="21"/>
                <w:szCs w:val="21"/>
                <w:lang w:val="en-US" w:eastAsia="zh-CN"/>
              </w:rPr>
              <w:t>Varchar</w:t>
            </w:r>
            <w:r>
              <w:rPr>
                <w:rFonts w:hint="eastAsia" w:ascii="宋体" w:hAnsi="宋体" w:cs="宋体"/>
                <w:sz w:val="21"/>
                <w:szCs w:val="21"/>
                <w:lang w:val="en-US" w:eastAsia="zh-CN"/>
              </w:rPr>
              <w:t>(45)</w:t>
            </w:r>
          </w:p>
        </w:tc>
        <w:tc>
          <w:tcPr>
            <w:tcW w:w="185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cs="宋体"/>
                <w:sz w:val="21"/>
                <w:szCs w:val="21"/>
                <w:lang w:val="en-US" w:eastAsia="zh-CN"/>
              </w:rPr>
              <w:t>否</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1179"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lang w:val="en-US" w:eastAsia="zh-CN"/>
              </w:rPr>
              <w:t>5</w:t>
            </w:r>
          </w:p>
        </w:tc>
        <w:tc>
          <w:tcPr>
            <w:tcW w:w="1854"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cs="宋体"/>
                <w:sz w:val="21"/>
                <w:szCs w:val="21"/>
                <w:lang w:val="en-US" w:eastAsia="zh-CN"/>
              </w:rPr>
              <w:t>belongId</w:t>
            </w:r>
          </w:p>
        </w:tc>
        <w:tc>
          <w:tcPr>
            <w:tcW w:w="2538"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所属问题编号，不可为空</w:t>
            </w:r>
          </w:p>
        </w:tc>
        <w:tc>
          <w:tcPr>
            <w:tcW w:w="1857" w:type="dxa"/>
            <w:tcBorders>
              <w:top w:val="nil"/>
              <w:bottom w:val="nil"/>
            </w:tcBorders>
            <w:noWrap w:val="0"/>
            <w:vAlign w:val="center"/>
          </w:tcPr>
          <w:p>
            <w:pPr>
              <w:spacing w:line="240" w:lineRule="auto"/>
              <w:ind w:left="0" w:leftChars="0" w:firstLine="0" w:firstLineChars="0"/>
              <w:jc w:val="center"/>
              <w:rPr>
                <w:rFonts w:hint="default" w:ascii="宋体" w:hAnsi="宋体" w:eastAsia="宋体" w:cs="宋体"/>
                <w:kern w:val="0"/>
                <w:sz w:val="21"/>
                <w:szCs w:val="21"/>
                <w:lang w:val="en-US"/>
              </w:rPr>
            </w:pPr>
            <w:r>
              <w:rPr>
                <w:rFonts w:hint="eastAsia" w:ascii="宋体" w:hAnsi="宋体" w:cs="宋体"/>
                <w:sz w:val="21"/>
                <w:szCs w:val="21"/>
                <w:lang w:val="en-US" w:eastAsia="zh-CN"/>
              </w:rPr>
              <w:t>Int(11)</w:t>
            </w:r>
          </w:p>
        </w:tc>
        <w:tc>
          <w:tcPr>
            <w:tcW w:w="1858" w:type="dxa"/>
            <w:tcBorders>
              <w:top w:val="nil"/>
              <w:bottom w:val="nil"/>
            </w:tcBorders>
            <w:noWrap w:val="0"/>
            <w:vAlign w:val="center"/>
          </w:tcPr>
          <w:p>
            <w:pPr>
              <w:spacing w:line="240" w:lineRule="auto"/>
              <w:ind w:left="0" w:leftChars="0" w:firstLine="0" w:firstLineChars="0"/>
              <w:jc w:val="center"/>
              <w:rPr>
                <w:rFonts w:hint="eastAsia" w:ascii="宋体" w:hAnsi="宋体" w:eastAsia="宋体" w:cs="宋体"/>
                <w:kern w:val="0"/>
                <w:sz w:val="21"/>
                <w:szCs w:val="21"/>
              </w:rPr>
            </w:pPr>
            <w:r>
              <w:rPr>
                <w:rFonts w:hint="eastAsia" w:ascii="宋体" w:hAnsi="宋体" w:eastAsia="宋体" w:cs="宋体"/>
                <w:sz w:val="21"/>
                <w:szCs w:val="21"/>
                <w:lang w:val="en-US" w:eastAsia="zh-CN"/>
              </w:rPr>
              <w:t>否</w:t>
            </w:r>
          </w:p>
        </w:tc>
      </w:tr>
    </w:tbl>
    <w:p>
      <w:pPr>
        <w:ind w:firstLine="480"/>
        <w:rPr>
          <w:rFonts w:hint="default"/>
          <w:lang w:val="en-US" w:eastAsia="zh-CN"/>
        </w:rPr>
      </w:pPr>
    </w:p>
    <w:p/>
    <w:p>
      <w:pPr>
        <w:pStyle w:val="3"/>
        <w:rPr>
          <w:rFonts w:hint="eastAsia"/>
        </w:rPr>
      </w:pPr>
      <w:r>
        <w:br w:type="page"/>
      </w:r>
      <w:bookmarkStart w:id="73" w:name="_Toc8293418"/>
      <w:r>
        <w:t xml:space="preserve">4 </w:t>
      </w:r>
      <w:r>
        <w:rPr>
          <w:rFonts w:hint="eastAsia"/>
        </w:rPr>
        <w:t>系统实现</w:t>
      </w:r>
      <w:bookmarkEnd w:id="73"/>
    </w:p>
    <w:p>
      <w:pPr>
        <w:ind w:firstLine="480"/>
      </w:pPr>
      <w:r>
        <w:rPr>
          <w:rFonts w:hint="eastAsia"/>
          <w:lang w:val="en-US" w:eastAsia="zh-CN"/>
        </w:rPr>
        <w:t>经</w:t>
      </w:r>
      <w:r>
        <w:rPr>
          <w:rFonts w:hint="eastAsia"/>
        </w:rPr>
        <w:t>过前面</w:t>
      </w:r>
      <w:r>
        <w:rPr>
          <w:rFonts w:hint="eastAsia"/>
          <w:lang w:val="en-US" w:eastAsia="zh-CN"/>
        </w:rPr>
        <w:t>两</w:t>
      </w:r>
      <w:r>
        <w:rPr>
          <w:rFonts w:hint="eastAsia"/>
        </w:rPr>
        <w:t>章的</w:t>
      </w:r>
      <w:r>
        <w:rPr>
          <w:rFonts w:hint="eastAsia"/>
          <w:lang w:val="en-US" w:eastAsia="zh-CN"/>
        </w:rPr>
        <w:t>系统</w:t>
      </w:r>
      <w:r>
        <w:rPr>
          <w:rFonts w:hint="eastAsia"/>
        </w:rPr>
        <w:t>需求分析、系统</w:t>
      </w:r>
      <w:r>
        <w:rPr>
          <w:rFonts w:hint="eastAsia"/>
          <w:lang w:val="en-US" w:eastAsia="zh-CN"/>
        </w:rPr>
        <w:t>结构</w:t>
      </w:r>
      <w:r>
        <w:rPr>
          <w:rFonts w:hint="eastAsia"/>
        </w:rPr>
        <w:t>设计、数据库设计后，本章</w:t>
      </w:r>
      <w:r>
        <w:rPr>
          <w:rFonts w:hint="eastAsia"/>
          <w:lang w:val="en-US" w:eastAsia="zh-CN"/>
        </w:rPr>
        <w:t>对该系统进行了整体实现和模块化编码。</w:t>
      </w:r>
    </w:p>
    <w:p>
      <w:pPr>
        <w:pStyle w:val="4"/>
        <w:rPr>
          <w:rFonts w:hint="eastAsia"/>
          <w:lang w:val="en-US" w:eastAsia="zh-CN"/>
        </w:rPr>
      </w:pPr>
      <w:bookmarkStart w:id="74" w:name="_Toc8293419"/>
      <w:r>
        <w:rPr>
          <w:rFonts w:hint="eastAsia"/>
        </w:rPr>
        <w:t>4</w:t>
      </w:r>
      <w:r>
        <w:t xml:space="preserve">.1 </w:t>
      </w:r>
      <w:bookmarkEnd w:id="74"/>
      <w:r>
        <w:rPr>
          <w:rFonts w:hint="eastAsia"/>
          <w:lang w:val="en-US" w:eastAsia="zh-CN"/>
        </w:rPr>
        <w:t>系统文件结构实现</w:t>
      </w:r>
    </w:p>
    <w:p>
      <w:pPr>
        <w:ind w:firstLine="480"/>
        <w:rPr>
          <w:rFonts w:hint="eastAsia"/>
        </w:rPr>
      </w:pPr>
      <w:r>
        <w:rPr>
          <w:rFonts w:hint="eastAsia"/>
          <w:lang w:val="en-US" w:eastAsia="zh-CN"/>
        </w:rPr>
        <w:t>前端框架使用</w:t>
      </w:r>
      <w:r>
        <w:rPr>
          <w:rFonts w:hint="default" w:ascii="Times New Roman" w:hAnsi="Times New Roman" w:cs="Times New Roman"/>
          <w:lang w:val="en-US" w:eastAsia="zh-CN"/>
        </w:rPr>
        <w:t>Vue.js</w:t>
      </w:r>
      <w:r>
        <w:rPr>
          <w:rFonts w:hint="eastAsia"/>
          <w:lang w:val="en-US" w:eastAsia="zh-CN"/>
        </w:rPr>
        <w:t>，所以开发时先使用</w:t>
      </w:r>
      <w:r>
        <w:rPr>
          <w:rFonts w:hint="default" w:ascii="Times New Roman" w:hAnsi="Times New Roman" w:cs="Times New Roman"/>
          <w:lang w:val="en-US" w:eastAsia="zh-CN"/>
        </w:rPr>
        <w:t>vue-cli</w:t>
      </w:r>
      <w:r>
        <w:rPr>
          <w:rFonts w:hint="eastAsia"/>
          <w:lang w:val="en-US" w:eastAsia="zh-CN"/>
        </w:rPr>
        <w:t>脚手架搭建脚前端开发环境，可通过</w:t>
      </w:r>
      <w:r>
        <w:rPr>
          <w:rFonts w:hint="default" w:ascii="Times New Roman" w:hAnsi="Times New Roman" w:cs="Times New Roman"/>
          <w:lang w:val="en-US" w:eastAsia="zh-CN"/>
        </w:rPr>
        <w:t>DOS</w:t>
      </w:r>
      <w:r>
        <w:rPr>
          <w:rFonts w:hint="eastAsia"/>
          <w:lang w:val="en-US" w:eastAsia="zh-CN"/>
        </w:rPr>
        <w:t>命令提示符，实现系统文件结构的搭建，</w:t>
      </w:r>
      <w:r>
        <w:rPr>
          <w:rFonts w:hint="eastAsia"/>
        </w:rPr>
        <w:t>图</w:t>
      </w:r>
      <w:r>
        <w:rPr>
          <w:rFonts w:hint="default" w:ascii="Times New Roman" w:hAnsi="Times New Roman" w:cs="Times New Roman"/>
          <w:lang w:val="en-US" w:eastAsia="zh-CN"/>
        </w:rPr>
        <w:t>4.1</w:t>
      </w:r>
      <w:r>
        <w:rPr>
          <w:rFonts w:hint="eastAsia"/>
        </w:rPr>
        <w:t>所示展示了本系统的</w:t>
      </w:r>
      <w:r>
        <w:rPr>
          <w:rFonts w:hint="eastAsia"/>
          <w:lang w:val="en-US" w:eastAsia="zh-CN"/>
        </w:rPr>
        <w:t>文件</w:t>
      </w:r>
      <w:r>
        <w:rPr>
          <w:rFonts w:hint="eastAsia"/>
        </w:rPr>
        <w:t>目录结构。</w:t>
      </w:r>
    </w:p>
    <w:p>
      <w:pPr>
        <w:ind w:firstLine="480"/>
        <w:rPr>
          <w:rFonts w:hint="eastAsia"/>
        </w:rPr>
      </w:pPr>
    </w:p>
    <w:p>
      <w:pPr>
        <w:ind w:firstLine="480"/>
        <w:rPr>
          <w:rFonts w:hint="default"/>
          <w:lang w:val="en-US" w:eastAsia="zh-CN"/>
        </w:rPr>
      </w:pPr>
      <w:r>
        <w:rPr>
          <w:rFonts w:hint="eastAsia"/>
          <w:lang w:val="en-US" w:eastAsia="zh-CN"/>
        </w:rPr>
        <w:t xml:space="preserve">               </w:t>
      </w:r>
      <w:r>
        <w:drawing>
          <wp:inline distT="0" distB="0" distL="114300" distR="114300">
            <wp:extent cx="3028950" cy="35909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4"/>
                    <a:stretch>
                      <a:fillRect/>
                    </a:stretch>
                  </pic:blipFill>
                  <pic:spPr>
                    <a:xfrm>
                      <a:off x="0" y="0"/>
                      <a:ext cx="3028950" cy="3590925"/>
                    </a:xfrm>
                    <a:prstGeom prst="rect">
                      <a:avLst/>
                    </a:prstGeom>
                    <a:noFill/>
                    <a:ln>
                      <a:noFill/>
                    </a:ln>
                  </pic:spPr>
                </pic:pic>
              </a:graphicData>
            </a:graphic>
          </wp:inline>
        </w:drawing>
      </w:r>
    </w:p>
    <w:p>
      <w:pPr>
        <w:spacing w:line="240" w:lineRule="auto"/>
        <w:jc w:val="center"/>
        <w:rPr>
          <w:rFonts w:hint="default" w:ascii="黑体" w:hAnsi="黑体" w:eastAsia="黑体"/>
          <w:sz w:val="21"/>
          <w:szCs w:val="21"/>
          <w:lang w:val="en-US" w:eastAsia="zh-CN"/>
        </w:rPr>
      </w:pPr>
      <w:r>
        <w:rPr>
          <w:rFonts w:hint="eastAsia" w:ascii="黑体" w:hAnsi="黑体" w:eastAsia="黑体"/>
          <w:sz w:val="21"/>
          <w:szCs w:val="21"/>
          <w:lang w:val="en-US" w:eastAsia="zh-CN"/>
        </w:rPr>
        <w:t>图</w:t>
      </w:r>
      <w:r>
        <w:rPr>
          <w:rFonts w:hint="eastAsia" w:ascii="黑体" w:hAnsi="黑体" w:eastAsia="黑体"/>
          <w:sz w:val="21"/>
          <w:szCs w:val="21"/>
        </w:rPr>
        <w:t>4.1</w:t>
      </w:r>
      <w:r>
        <w:rPr>
          <w:rFonts w:hint="eastAsia" w:ascii="黑体" w:hAnsi="黑体" w:eastAsia="黑体"/>
          <w:sz w:val="21"/>
          <w:szCs w:val="21"/>
          <w:lang w:val="en-US" w:eastAsia="zh-CN"/>
        </w:rPr>
        <w:t>系统文件结构截图</w:t>
      </w:r>
    </w:p>
    <w:p>
      <w:pPr>
        <w:jc w:val="center"/>
        <w:rPr>
          <w:rFonts w:hint="eastAsia" w:ascii="黑体" w:hAnsi="黑体" w:eastAsia="黑体"/>
          <w:sz w:val="21"/>
          <w:szCs w:val="21"/>
        </w:rPr>
      </w:pPr>
    </w:p>
    <w:p>
      <w:pPr>
        <w:ind w:firstLine="480" w:firstLineChars="200"/>
        <w:rPr>
          <w:rFonts w:hint="default" w:eastAsia="宋体"/>
          <w:lang w:val="en-US" w:eastAsia="zh-CN"/>
        </w:rPr>
      </w:pPr>
      <w:r>
        <w:rPr>
          <w:rFonts w:hint="eastAsia"/>
          <w:lang w:val="en-US" w:eastAsia="zh-CN"/>
        </w:rPr>
        <w:t>下面主要介绍项目文件结构，</w:t>
      </w:r>
      <w:r>
        <w:rPr>
          <w:rFonts w:hint="default" w:ascii="Times New Roman" w:hAnsi="Times New Roman" w:cs="Times New Roman"/>
          <w:lang w:val="en-US" w:eastAsia="zh-CN"/>
        </w:rPr>
        <w:t>build</w:t>
      </w:r>
      <w:r>
        <w:rPr>
          <w:rFonts w:hint="eastAsia"/>
          <w:lang w:val="en-US" w:eastAsia="zh-CN"/>
        </w:rPr>
        <w:t>文件夹是项目构建</w:t>
      </w:r>
      <w:r>
        <w:rPr>
          <w:rFonts w:hint="default" w:ascii="Times New Roman" w:hAnsi="Times New Roman" w:cs="Times New Roman"/>
          <w:lang w:val="en-US" w:eastAsia="zh-CN"/>
        </w:rPr>
        <w:t>webpack</w:t>
      </w:r>
      <w:r>
        <w:rPr>
          <w:rFonts w:hint="eastAsia"/>
          <w:lang w:val="en-US" w:eastAsia="zh-CN"/>
        </w:rPr>
        <w:t>的相关代码，</w:t>
      </w:r>
      <w:r>
        <w:rPr>
          <w:rFonts w:hint="default" w:ascii="Times New Roman" w:hAnsi="Times New Roman" w:cs="Times New Roman"/>
          <w:lang w:val="en-US" w:eastAsia="zh-CN"/>
        </w:rPr>
        <w:t>config</w:t>
      </w:r>
      <w:r>
        <w:rPr>
          <w:rFonts w:hint="eastAsia"/>
          <w:lang w:val="en-US" w:eastAsia="zh-CN"/>
        </w:rPr>
        <w:t>是项目开发配置文件，</w:t>
      </w:r>
      <w:r>
        <w:rPr>
          <w:rFonts w:hint="default" w:ascii="Times New Roman" w:hAnsi="Times New Roman" w:cs="Times New Roman"/>
          <w:lang w:val="en-US" w:eastAsia="zh-CN"/>
        </w:rPr>
        <w:t>src</w:t>
      </w:r>
      <w:r>
        <w:rPr>
          <w:rFonts w:hint="eastAsia"/>
          <w:lang w:val="en-US" w:eastAsia="zh-CN"/>
        </w:rPr>
        <w:t>是项目源代码目录，是开发人员编写的源代码，同时也是系统开发的重要文件，r</w:t>
      </w:r>
      <w:r>
        <w:rPr>
          <w:rFonts w:hint="default" w:ascii="Times New Roman" w:hAnsi="Times New Roman" w:cs="Times New Roman"/>
          <w:lang w:val="en-US" w:eastAsia="zh-CN"/>
        </w:rPr>
        <w:t>outer</w:t>
      </w:r>
      <w:r>
        <w:rPr>
          <w:rFonts w:hint="eastAsia"/>
          <w:lang w:val="en-US" w:eastAsia="zh-CN"/>
        </w:rPr>
        <w:t>是</w:t>
      </w:r>
      <w:r>
        <w:rPr>
          <w:rFonts w:hint="default" w:ascii="Times New Roman" w:hAnsi="Times New Roman" w:cs="Times New Roman"/>
          <w:lang w:val="en-US" w:eastAsia="zh-CN"/>
        </w:rPr>
        <w:t>Vue</w:t>
      </w:r>
      <w:r>
        <w:rPr>
          <w:rFonts w:hint="eastAsia"/>
          <w:lang w:val="en-US" w:eastAsia="zh-CN"/>
        </w:rPr>
        <w:t>的路由管理文件，</w:t>
      </w:r>
      <w:r>
        <w:rPr>
          <w:rFonts w:hint="default" w:ascii="Times New Roman" w:hAnsi="Times New Roman" w:cs="Times New Roman"/>
          <w:lang w:val="en-US" w:eastAsia="zh-CN"/>
        </w:rPr>
        <w:t>App.vue</w:t>
      </w:r>
      <w:r>
        <w:rPr>
          <w:rFonts w:hint="eastAsia"/>
          <w:lang w:val="en-US" w:eastAsia="zh-CN"/>
        </w:rPr>
        <w:t>是页面的入口文件，</w:t>
      </w:r>
      <w:r>
        <w:rPr>
          <w:rFonts w:hint="default" w:ascii="Times New Roman" w:hAnsi="Times New Roman" w:cs="Times New Roman"/>
          <w:lang w:val="en-US" w:eastAsia="zh-CN"/>
        </w:rPr>
        <w:t>static</w:t>
      </w:r>
      <w:r>
        <w:rPr>
          <w:rFonts w:hint="eastAsia"/>
          <w:lang w:val="en-US" w:eastAsia="zh-CN"/>
        </w:rPr>
        <w:t>存放静态文件，比如一些图片和</w:t>
      </w:r>
      <w:r>
        <w:rPr>
          <w:rFonts w:hint="default" w:ascii="Times New Roman" w:hAnsi="Times New Roman" w:cs="Times New Roman"/>
          <w:lang w:val="en-US" w:eastAsia="zh-CN"/>
        </w:rPr>
        <w:t>jso</w:t>
      </w:r>
      <w:r>
        <w:rPr>
          <w:rFonts w:hint="eastAsia"/>
          <w:lang w:val="en-US" w:eastAsia="zh-CN"/>
        </w:rPr>
        <w:t>n数据。</w:t>
      </w:r>
    </w:p>
    <w:p>
      <w:pPr>
        <w:rPr>
          <w:rFonts w:hint="eastAsia"/>
        </w:rPr>
      </w:pPr>
    </w:p>
    <w:p>
      <w:pPr>
        <w:pStyle w:val="4"/>
      </w:pPr>
      <w:bookmarkStart w:id="75" w:name="_Toc8293420"/>
      <w:r>
        <w:rPr>
          <w:rFonts w:hint="eastAsia"/>
        </w:rPr>
        <w:t>4</w:t>
      </w:r>
      <w:r>
        <w:t xml:space="preserve">.2 </w:t>
      </w:r>
      <w:r>
        <w:rPr>
          <w:rFonts w:hint="eastAsia"/>
          <w:lang w:val="en-US" w:eastAsia="zh-CN"/>
        </w:rPr>
        <w:t>系统</w:t>
      </w:r>
      <w:r>
        <w:t>功能实现</w:t>
      </w:r>
      <w:bookmarkEnd w:id="75"/>
    </w:p>
    <w:p>
      <w:pPr>
        <w:ind w:firstLine="480"/>
        <w:rPr>
          <w:rFonts w:hint="eastAsia"/>
        </w:rPr>
      </w:pPr>
      <w:r>
        <w:rPr>
          <w:rFonts w:hint="eastAsia"/>
          <w:lang w:val="en-US" w:eastAsia="zh-CN"/>
        </w:rPr>
        <w:t>系统功能模块主要包括用户注册登录、景点信息展示、美食信息展示、路线推荐、互动问答等模块内容的实现。</w:t>
      </w:r>
      <w:r>
        <w:rPr>
          <w:rFonts w:hint="eastAsia"/>
        </w:rPr>
        <w:t>本节</w:t>
      </w:r>
      <w:r>
        <w:t>将使用</w:t>
      </w:r>
      <w:r>
        <w:rPr>
          <w:rFonts w:hint="eastAsia"/>
        </w:rPr>
        <w:t>界面截图</w:t>
      </w:r>
      <w:r>
        <w:rPr>
          <w:rFonts w:hint="eastAsia"/>
          <w:lang w:val="en-US" w:eastAsia="zh-CN"/>
        </w:rPr>
        <w:t>和</w:t>
      </w:r>
      <w:r>
        <w:t>展示</w:t>
      </w:r>
      <w:r>
        <w:rPr>
          <w:rFonts w:hint="eastAsia"/>
          <w:lang w:val="en-US" w:eastAsia="zh-CN"/>
        </w:rPr>
        <w:t>核心</w:t>
      </w:r>
      <w:r>
        <w:t>代码</w:t>
      </w:r>
      <w:r>
        <w:rPr>
          <w:rFonts w:hint="eastAsia"/>
          <w:lang w:val="en-US" w:eastAsia="zh-CN"/>
        </w:rPr>
        <w:t>的</w:t>
      </w:r>
      <w:r>
        <w:t>方式介绍</w:t>
      </w:r>
      <w:r>
        <w:rPr>
          <w:rFonts w:hint="eastAsia"/>
          <w:lang w:val="en-US" w:eastAsia="zh-CN"/>
        </w:rPr>
        <w:t>各模块</w:t>
      </w:r>
      <w:r>
        <w:t>功能</w:t>
      </w:r>
      <w:r>
        <w:rPr>
          <w:rFonts w:hint="eastAsia"/>
          <w:lang w:val="en-US" w:eastAsia="zh-CN"/>
        </w:rPr>
        <w:t>的</w:t>
      </w:r>
      <w:r>
        <w:t>实现过程。</w:t>
      </w:r>
    </w:p>
    <w:p>
      <w:pPr>
        <w:pStyle w:val="5"/>
        <w:rPr>
          <w:rFonts w:hint="eastAsia"/>
        </w:rPr>
      </w:pPr>
      <w:bookmarkStart w:id="76" w:name="_Toc8293421"/>
      <w:r>
        <w:rPr>
          <w:rFonts w:hint="eastAsia"/>
        </w:rPr>
        <w:t>4</w:t>
      </w:r>
      <w:r>
        <w:t>.2.1 系统登录注册模块</w:t>
      </w:r>
      <w:bookmarkEnd w:id="76"/>
    </w:p>
    <w:p>
      <w:pPr>
        <w:pStyle w:val="123"/>
        <w:rPr>
          <w:rFonts w:hint="eastAsia"/>
        </w:rPr>
      </w:pPr>
      <w:r>
        <w:rPr>
          <w:rFonts w:hint="eastAsia"/>
          <w:lang w:val="en-US" w:eastAsia="zh-CN"/>
        </w:rPr>
        <w:t>成都市区旅游网站</w:t>
      </w:r>
      <w:r>
        <w:rPr>
          <w:rFonts w:hint="eastAsia"/>
        </w:rPr>
        <w:t>系统的用户</w:t>
      </w:r>
      <w:r>
        <w:rPr>
          <w:rFonts w:hint="eastAsia"/>
          <w:lang w:val="en-US" w:eastAsia="zh-CN"/>
        </w:rPr>
        <w:t>分为两类</w:t>
      </w:r>
      <w:r>
        <w:rPr>
          <w:rFonts w:hint="eastAsia"/>
        </w:rPr>
        <w:t>：</w:t>
      </w:r>
      <w:r>
        <w:rPr>
          <w:rFonts w:hint="eastAsia"/>
          <w:lang w:val="en-US" w:eastAsia="zh-CN"/>
        </w:rPr>
        <w:t>游客和</w:t>
      </w:r>
      <w:r>
        <w:rPr>
          <w:rFonts w:hint="eastAsia"/>
        </w:rPr>
        <w:t>管理员。</w:t>
      </w:r>
      <w:r>
        <w:rPr>
          <w:rFonts w:hint="eastAsia"/>
          <w:lang w:val="en-US" w:eastAsia="zh-CN"/>
        </w:rPr>
        <w:t>管理员不能注册账户，直接使用系统分配的账户密码登录系统。普通用户第一次登录网站需要先注册账户，注册成功后方能登录系统。</w:t>
      </w:r>
      <w:r>
        <w:rPr>
          <w:rFonts w:hint="eastAsia"/>
        </w:rPr>
        <w:t>完成注册后，用户可以直接输入用户名和密码登陆相应的界面。后台管理登录</w:t>
      </w:r>
      <w:r>
        <w:t>界面</w:t>
      </w:r>
      <w:r>
        <w:rPr>
          <w:rFonts w:hint="eastAsia"/>
        </w:rPr>
        <w:t>如图 4.1，普通用户登录</w:t>
      </w:r>
      <w:r>
        <w:t>界面如</w:t>
      </w:r>
      <w:r>
        <w:rPr>
          <w:rFonts w:hint="eastAsia"/>
        </w:rPr>
        <w:t>图 4.2。</w:t>
      </w:r>
      <w:bookmarkStart w:id="112" w:name="_GoBack"/>
      <w:bookmarkEnd w:id="112"/>
    </w:p>
    <w:p>
      <w:pPr>
        <w:widowControl/>
        <w:adjustRightInd/>
        <w:snapToGrid/>
        <w:spacing w:line="240" w:lineRule="auto"/>
        <w:rPr>
          <w:rFonts w:hint="eastAsia" w:ascii="宋体" w:hAnsi="宋体" w:cs="宋体"/>
          <w:kern w:val="0"/>
        </w:rPr>
      </w:pPr>
      <w:r>
        <w:rPr>
          <w:rFonts w:ascii="宋体" w:hAnsi="宋体" w:cs="宋体"/>
          <w:kern w:val="0"/>
        </w:rPr>
        <w:drawing>
          <wp:inline distT="0" distB="0" distL="114300" distR="114300">
            <wp:extent cx="5544185" cy="2839085"/>
            <wp:effectExtent l="0" t="0" r="18415" b="18415"/>
            <wp:docPr id="23" name="图片 16" descr="%@PUQWOK%MRX35J8LM2U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PUQWOK%MRX35J8LM2UQFV"/>
                    <pic:cNvPicPr>
                      <a:picLocks noChangeAspect="1"/>
                    </pic:cNvPicPr>
                  </pic:nvPicPr>
                  <pic:blipFill>
                    <a:blip r:embed="rId25"/>
                    <a:stretch>
                      <a:fillRect/>
                    </a:stretch>
                  </pic:blipFill>
                  <pic:spPr>
                    <a:xfrm>
                      <a:off x="0" y="0"/>
                      <a:ext cx="5544185" cy="2839085"/>
                    </a:xfrm>
                    <a:prstGeom prst="rect">
                      <a:avLst/>
                    </a:prstGeom>
                    <a:noFill/>
                    <a:ln>
                      <a:noFill/>
                    </a:ln>
                  </pic:spPr>
                </pic:pic>
              </a:graphicData>
            </a:graphic>
          </wp:inline>
        </w:drawing>
      </w:r>
    </w:p>
    <w:p>
      <w:pPr>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 xml:space="preserve">图4.1 </w:t>
      </w:r>
      <w:r>
        <w:rPr>
          <w:rFonts w:hint="eastAsia" w:ascii="黑体" w:hAnsi="黑体" w:eastAsia="黑体" w:cs="宋体"/>
          <w:kern w:val="0"/>
          <w:sz w:val="21"/>
          <w:szCs w:val="21"/>
          <w:lang w:val="en-US" w:eastAsia="zh-CN"/>
        </w:rPr>
        <w:t>用户</w:t>
      </w:r>
      <w:r>
        <w:rPr>
          <w:rFonts w:hint="eastAsia" w:ascii="黑体" w:hAnsi="黑体" w:eastAsia="黑体" w:cs="宋体"/>
          <w:kern w:val="0"/>
          <w:sz w:val="21"/>
          <w:szCs w:val="21"/>
        </w:rPr>
        <w:t>登录</w:t>
      </w:r>
      <w:r>
        <w:rPr>
          <w:rFonts w:ascii="黑体" w:hAnsi="黑体" w:eastAsia="黑体" w:cs="宋体"/>
          <w:kern w:val="0"/>
          <w:sz w:val="21"/>
          <w:szCs w:val="21"/>
        </w:rPr>
        <w:t>界面</w:t>
      </w:r>
    </w:p>
    <w:p>
      <w:pPr>
        <w:spacing w:line="240" w:lineRule="auto"/>
        <w:jc w:val="center"/>
        <w:rPr>
          <w:rFonts w:hint="eastAsia" w:ascii="黑体" w:hAnsi="黑体" w:eastAsia="黑体" w:cs="宋体"/>
          <w:kern w:val="0"/>
          <w:sz w:val="21"/>
          <w:szCs w:val="21"/>
        </w:rPr>
      </w:pPr>
    </w:p>
    <w:p>
      <w:pPr>
        <w:widowControl/>
        <w:adjustRightInd/>
        <w:snapToGrid/>
        <w:spacing w:line="240" w:lineRule="auto"/>
        <w:rPr>
          <w:rFonts w:hint="eastAsia" w:ascii="宋体" w:hAnsi="宋体" w:cs="宋体"/>
          <w:kern w:val="0"/>
        </w:rPr>
      </w:pPr>
      <w:r>
        <w:rPr>
          <w:rFonts w:ascii="宋体" w:hAnsi="宋体" w:cs="宋体"/>
          <w:kern w:val="0"/>
        </w:rPr>
        <w:drawing>
          <wp:inline distT="0" distB="0" distL="114300" distR="114300">
            <wp:extent cx="5689600" cy="2510155"/>
            <wp:effectExtent l="0" t="0" r="6350" b="4445"/>
            <wp:docPr id="24" name="图片 17" descr="CP3YTC}Z2X_54I{U_{~WL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CP3YTC}Z2X_54I{U_{~WLR0"/>
                    <pic:cNvPicPr>
                      <a:picLocks noChangeAspect="1"/>
                    </pic:cNvPicPr>
                  </pic:nvPicPr>
                  <pic:blipFill>
                    <a:blip r:embed="rId26"/>
                    <a:stretch>
                      <a:fillRect/>
                    </a:stretch>
                  </pic:blipFill>
                  <pic:spPr>
                    <a:xfrm>
                      <a:off x="0" y="0"/>
                      <a:ext cx="5689600" cy="2510155"/>
                    </a:xfrm>
                    <a:prstGeom prst="rect">
                      <a:avLst/>
                    </a:prstGeom>
                    <a:noFill/>
                    <a:ln>
                      <a:noFill/>
                    </a:ln>
                  </pic:spPr>
                </pic:pic>
              </a:graphicData>
            </a:graphic>
          </wp:inline>
        </w:drawing>
      </w:r>
    </w:p>
    <w:p>
      <w:pPr>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图4.</w:t>
      </w:r>
      <w:r>
        <w:rPr>
          <w:rFonts w:ascii="黑体" w:hAnsi="黑体" w:eastAsia="黑体" w:cs="宋体"/>
          <w:kern w:val="0"/>
          <w:sz w:val="21"/>
          <w:szCs w:val="21"/>
        </w:rPr>
        <w:t>2</w:t>
      </w:r>
      <w:r>
        <w:rPr>
          <w:rFonts w:hint="eastAsia" w:ascii="黑体" w:hAnsi="黑体" w:eastAsia="黑体" w:cs="宋体"/>
          <w:kern w:val="0"/>
          <w:sz w:val="21"/>
          <w:szCs w:val="21"/>
        </w:rPr>
        <w:t xml:space="preserve"> 普通用户登录</w:t>
      </w:r>
      <w:r>
        <w:rPr>
          <w:rFonts w:ascii="黑体" w:hAnsi="黑体" w:eastAsia="黑体" w:cs="宋体"/>
          <w:kern w:val="0"/>
          <w:sz w:val="21"/>
          <w:szCs w:val="21"/>
        </w:rPr>
        <w:t>界面</w:t>
      </w:r>
    </w:p>
    <w:p>
      <w:pPr>
        <w:jc w:val="center"/>
        <w:rPr>
          <w:rFonts w:ascii="黑体" w:hAnsi="黑体" w:eastAsia="黑体" w:cs="宋体"/>
          <w:kern w:val="0"/>
          <w:sz w:val="21"/>
          <w:szCs w:val="21"/>
        </w:rPr>
      </w:pPr>
    </w:p>
    <w:p>
      <w:pPr>
        <w:ind w:firstLine="480" w:firstLineChars="200"/>
        <w:rPr>
          <w:rFonts w:ascii="宋体" w:hAnsi="宋体"/>
        </w:rPr>
      </w:pPr>
      <w:r>
        <w:rPr>
          <w:rFonts w:hint="eastAsia" w:ascii="宋体" w:hAnsi="宋体"/>
        </w:rPr>
        <w:t>核心代码：</w:t>
      </w:r>
    </w:p>
    <w:p>
      <w:pPr>
        <w:pStyle w:val="127"/>
        <w:numPr>
          <w:ilvl w:val="0"/>
          <w:numId w:val="16"/>
        </w:numPr>
        <w:ind w:firstLine="480"/>
      </w:pPr>
      <w:r>
        <w:rPr>
          <w:rFonts w:cs="Consolas"/>
          <w:color w:val="646464"/>
          <w:sz w:val="20"/>
        </w:rPr>
        <w:t>@</w:t>
      </w:r>
      <w:r>
        <w:t>RequestMapping("/commonuserLogin")</w:t>
      </w:r>
    </w:p>
    <w:p>
      <w:pPr>
        <w:pStyle w:val="127"/>
        <w:numPr>
          <w:ilvl w:val="0"/>
          <w:numId w:val="16"/>
        </w:numPr>
        <w:ind w:firstLine="480"/>
      </w:pPr>
      <w:r>
        <w:tab/>
      </w:r>
      <w:r>
        <w:t>public ModelAndView commonuserLogin(</w:t>
      </w:r>
    </w:p>
    <w:p>
      <w:pPr>
        <w:pStyle w:val="127"/>
        <w:numPr>
          <w:ilvl w:val="0"/>
          <w:numId w:val="16"/>
        </w:numPr>
        <w:ind w:firstLine="480"/>
      </w:pPr>
      <w:r>
        <w:tab/>
      </w:r>
      <w:r>
        <w:tab/>
      </w:r>
      <w:r>
        <w:tab/>
      </w:r>
      <w:r>
        <w:t>@RequestParam(value = "username", required = false) String username,</w:t>
      </w:r>
    </w:p>
    <w:p>
      <w:pPr>
        <w:pStyle w:val="127"/>
        <w:numPr>
          <w:ilvl w:val="0"/>
          <w:numId w:val="16"/>
        </w:numPr>
        <w:ind w:firstLine="480"/>
      </w:pPr>
      <w:r>
        <w:tab/>
      </w:r>
      <w:r>
        <w:tab/>
      </w:r>
      <w:r>
        <w:tab/>
      </w:r>
      <w:r>
        <w:t>@RequestParam(value = "loginpw", required = false) String loginpw,</w:t>
      </w:r>
    </w:p>
    <w:p>
      <w:pPr>
        <w:pStyle w:val="127"/>
        <w:numPr>
          <w:ilvl w:val="0"/>
          <w:numId w:val="16"/>
        </w:numPr>
        <w:ind w:firstLine="480"/>
      </w:pPr>
      <w:r>
        <w:tab/>
      </w:r>
      <w:r>
        <w:tab/>
      </w:r>
      <w:r>
        <w:tab/>
      </w:r>
      <w:r>
        <w:t>@RequestParam(value = "imageCode", required = false) String imageCode,</w:t>
      </w:r>
    </w:p>
    <w:p>
      <w:pPr>
        <w:pStyle w:val="127"/>
        <w:numPr>
          <w:ilvl w:val="0"/>
          <w:numId w:val="16"/>
        </w:numPr>
        <w:ind w:firstLine="480"/>
      </w:pPr>
      <w:r>
        <w:tab/>
      </w:r>
      <w:r>
        <w:tab/>
      </w:r>
      <w:r>
        <w:tab/>
      </w:r>
      <w:r>
        <w:t>HttpServletRequest request, HttpServletResponse response,</w:t>
      </w:r>
    </w:p>
    <w:p>
      <w:pPr>
        <w:pStyle w:val="127"/>
        <w:numPr>
          <w:ilvl w:val="0"/>
          <w:numId w:val="16"/>
        </w:numPr>
        <w:ind w:firstLine="480"/>
      </w:pPr>
      <w:r>
        <w:tab/>
      </w:r>
      <w:r>
        <w:tab/>
      </w:r>
      <w:r>
        <w:tab/>
      </w:r>
      <w:r>
        <w:t>HttpSession session) {</w:t>
      </w:r>
      <w:r>
        <w:tab/>
      </w:r>
    </w:p>
    <w:p>
      <w:pPr>
        <w:pStyle w:val="127"/>
        <w:numPr>
          <w:ilvl w:val="0"/>
          <w:numId w:val="16"/>
        </w:numPr>
        <w:ind w:firstLine="480"/>
      </w:pPr>
      <w:r>
        <w:tab/>
      </w:r>
      <w:r>
        <w:tab/>
      </w:r>
      <w:r>
        <w:t>Map&lt;String,Object&gt; map=new HashMap&lt;String,Object&gt;();</w:t>
      </w:r>
    </w:p>
    <w:p>
      <w:pPr>
        <w:pStyle w:val="127"/>
        <w:numPr>
          <w:ilvl w:val="0"/>
          <w:numId w:val="16"/>
        </w:numPr>
        <w:ind w:firstLine="480"/>
      </w:pPr>
      <w:r>
        <w:tab/>
      </w:r>
      <w:r>
        <w:tab/>
      </w:r>
      <w:r>
        <w:t>map.put("username", username);</w:t>
      </w:r>
    </w:p>
    <w:p>
      <w:pPr>
        <w:pStyle w:val="127"/>
        <w:numPr>
          <w:ilvl w:val="0"/>
          <w:numId w:val="16"/>
        </w:numPr>
        <w:ind w:firstLine="480"/>
      </w:pPr>
      <w:r>
        <w:tab/>
      </w:r>
      <w:r>
        <w:tab/>
      </w:r>
      <w:r>
        <w:t>map.put("loginpw", loginpw);</w:t>
      </w:r>
    </w:p>
    <w:p>
      <w:pPr>
        <w:pStyle w:val="127"/>
        <w:numPr>
          <w:ilvl w:val="0"/>
          <w:numId w:val="16"/>
        </w:numPr>
        <w:ind w:firstLine="480"/>
      </w:pPr>
      <w:r>
        <w:tab/>
      </w:r>
      <w:r>
        <w:tab/>
      </w:r>
      <w:r>
        <w:t>if(imageCode.equals(request.getSession().getAttribute("sRand"))){</w:t>
      </w:r>
    </w:p>
    <w:p>
      <w:pPr>
        <w:pStyle w:val="127"/>
        <w:numPr>
          <w:ilvl w:val="0"/>
          <w:numId w:val="16"/>
        </w:numPr>
        <w:ind w:firstLine="480"/>
      </w:pPr>
      <w:r>
        <w:tab/>
      </w:r>
      <w:r>
        <w:tab/>
      </w:r>
      <w:r>
        <w:t xml:space="preserve">   Tuser user=null;</w:t>
      </w:r>
    </w:p>
    <w:p>
      <w:pPr>
        <w:pStyle w:val="127"/>
        <w:numPr>
          <w:ilvl w:val="0"/>
          <w:numId w:val="16"/>
        </w:numPr>
        <w:ind w:firstLine="480"/>
      </w:pPr>
      <w:r>
        <w:tab/>
      </w:r>
      <w:r>
        <w:tab/>
      </w:r>
      <w:r>
        <w:t xml:space="preserve">   user=userService.userLogin(map);</w:t>
      </w:r>
    </w:p>
    <w:p>
      <w:pPr>
        <w:pStyle w:val="127"/>
        <w:numPr>
          <w:ilvl w:val="0"/>
          <w:numId w:val="16"/>
        </w:numPr>
        <w:ind w:firstLine="480"/>
      </w:pPr>
      <w:r>
        <w:tab/>
      </w:r>
      <w:r>
        <w:tab/>
      </w:r>
      <w:r>
        <w:t xml:space="preserve">   request.getSession().setAttribute("user",user);</w:t>
      </w:r>
    </w:p>
    <w:p>
      <w:pPr>
        <w:pStyle w:val="127"/>
        <w:numPr>
          <w:ilvl w:val="0"/>
          <w:numId w:val="16"/>
        </w:numPr>
        <w:ind w:firstLine="480"/>
      </w:pPr>
      <w:r>
        <w:tab/>
      </w:r>
      <w:r>
        <w:tab/>
      </w:r>
      <w:r>
        <w:t xml:space="preserve">   ModelAndView mav = new ModelAndView();  </w:t>
      </w:r>
    </w:p>
    <w:p>
      <w:pPr>
        <w:pStyle w:val="127"/>
        <w:numPr>
          <w:ilvl w:val="0"/>
          <w:numId w:val="16"/>
        </w:numPr>
        <w:ind w:firstLine="480"/>
      </w:pPr>
      <w:r>
        <w:tab/>
      </w:r>
      <w:r>
        <w:tab/>
      </w:r>
      <w:r>
        <w:t xml:space="preserve">   if(user!=null){</w:t>
      </w:r>
    </w:p>
    <w:p>
      <w:pPr>
        <w:pStyle w:val="127"/>
        <w:numPr>
          <w:ilvl w:val="0"/>
          <w:numId w:val="16"/>
        </w:numPr>
        <w:ind w:firstLine="480"/>
      </w:pPr>
      <w:r>
        <w:tab/>
      </w:r>
      <w:r>
        <w:tab/>
      </w:r>
      <w:r>
        <w:tab/>
      </w:r>
      <w:r>
        <w:t xml:space="preserve">   mav.setViewName("page/index");</w:t>
      </w:r>
    </w:p>
    <w:p>
      <w:pPr>
        <w:pStyle w:val="127"/>
        <w:numPr>
          <w:ilvl w:val="0"/>
          <w:numId w:val="16"/>
        </w:numPr>
        <w:ind w:firstLine="480"/>
      </w:pPr>
      <w:r>
        <w:tab/>
      </w:r>
      <w:r>
        <w:tab/>
      </w:r>
      <w:r>
        <w:t xml:space="preserve">   }else{</w:t>
      </w:r>
    </w:p>
    <w:p>
      <w:pPr>
        <w:pStyle w:val="127"/>
        <w:numPr>
          <w:ilvl w:val="0"/>
          <w:numId w:val="16"/>
        </w:numPr>
        <w:ind w:firstLine="480"/>
      </w:pPr>
      <w:r>
        <w:tab/>
      </w:r>
      <w:r>
        <w:tab/>
      </w:r>
      <w:r>
        <w:tab/>
      </w:r>
      <w:r>
        <w:t xml:space="preserve">   mav.setViewName("page/login");</w:t>
      </w:r>
    </w:p>
    <w:p>
      <w:pPr>
        <w:pStyle w:val="127"/>
        <w:numPr>
          <w:ilvl w:val="0"/>
          <w:numId w:val="16"/>
        </w:numPr>
        <w:ind w:firstLine="480"/>
        <w:rPr>
          <w:rFonts w:hint="eastAsia"/>
        </w:rPr>
      </w:pPr>
      <w:r>
        <w:tab/>
      </w:r>
      <w:r>
        <w:tab/>
      </w:r>
      <w:r>
        <w:t xml:space="preserve">   }</w:t>
      </w:r>
    </w:p>
    <w:p>
      <w:pPr>
        <w:pStyle w:val="127"/>
        <w:numPr>
          <w:ilvl w:val="0"/>
          <w:numId w:val="16"/>
        </w:numPr>
        <w:ind w:firstLine="480"/>
      </w:pPr>
      <w:r>
        <w:tab/>
      </w:r>
      <w:r>
        <w:tab/>
      </w:r>
      <w:r>
        <w:t xml:space="preserve">   return mav;</w:t>
      </w:r>
      <w:r>
        <w:tab/>
      </w:r>
    </w:p>
    <w:p>
      <w:pPr>
        <w:pStyle w:val="127"/>
        <w:numPr>
          <w:ilvl w:val="0"/>
          <w:numId w:val="16"/>
        </w:numPr>
        <w:ind w:firstLine="480"/>
      </w:pPr>
      <w:r>
        <w:tab/>
      </w:r>
      <w:r>
        <w:tab/>
      </w:r>
      <w:r>
        <w:t>}else{</w:t>
      </w:r>
    </w:p>
    <w:p>
      <w:pPr>
        <w:pStyle w:val="127"/>
        <w:numPr>
          <w:ilvl w:val="0"/>
          <w:numId w:val="16"/>
        </w:numPr>
        <w:ind w:firstLine="480"/>
      </w:pPr>
      <w:r>
        <w:tab/>
      </w:r>
      <w:r>
        <w:tab/>
      </w:r>
      <w:r>
        <w:t xml:space="preserve">   ModelAndView mav = new ModelAndView();  </w:t>
      </w:r>
    </w:p>
    <w:p>
      <w:pPr>
        <w:pStyle w:val="127"/>
        <w:numPr>
          <w:ilvl w:val="0"/>
          <w:numId w:val="16"/>
        </w:numPr>
        <w:ind w:firstLine="480"/>
      </w:pPr>
      <w:r>
        <w:tab/>
      </w:r>
      <w:r>
        <w:tab/>
      </w:r>
      <w:r>
        <w:t xml:space="preserve">   mav.setViewName("page/login");</w:t>
      </w:r>
    </w:p>
    <w:p>
      <w:pPr>
        <w:pStyle w:val="127"/>
        <w:numPr>
          <w:ilvl w:val="0"/>
          <w:numId w:val="16"/>
        </w:numPr>
        <w:ind w:firstLine="480"/>
      </w:pPr>
      <w:r>
        <w:tab/>
      </w:r>
      <w:r>
        <w:tab/>
      </w:r>
      <w:r>
        <w:t xml:space="preserve">   return mav;</w:t>
      </w:r>
      <w:r>
        <w:tab/>
      </w:r>
    </w:p>
    <w:p>
      <w:pPr>
        <w:pStyle w:val="127"/>
        <w:numPr>
          <w:ilvl w:val="0"/>
          <w:numId w:val="16"/>
        </w:numPr>
        <w:ind w:firstLine="480"/>
        <w:rPr>
          <w:rFonts w:hint="eastAsia"/>
        </w:rPr>
      </w:pPr>
      <w:r>
        <w:tab/>
      </w:r>
      <w:r>
        <w:tab/>
      </w:r>
      <w:r>
        <w:t>}</w:t>
      </w:r>
      <w:r>
        <w:rPr>
          <w:rFonts w:hint="eastAsia"/>
        </w:rPr>
        <w:t xml:space="preserve"> </w:t>
      </w:r>
      <w:r>
        <w:tab/>
      </w:r>
      <w:r>
        <w:t>}</w:t>
      </w:r>
    </w:p>
    <w:p>
      <w:pPr>
        <w:pStyle w:val="5"/>
      </w:pPr>
      <w:bookmarkStart w:id="77" w:name="_Toc8293422"/>
      <w:r>
        <w:rPr>
          <w:rFonts w:hint="eastAsia"/>
        </w:rPr>
        <w:t>4.2.2 家长子模块</w:t>
      </w:r>
      <w:bookmarkEnd w:id="77"/>
    </w:p>
    <w:p>
      <w:pPr>
        <w:pStyle w:val="123"/>
        <w:rPr>
          <w:rFonts w:hint="eastAsia"/>
        </w:rPr>
      </w:pPr>
      <w:r>
        <w:rPr>
          <w:rFonts w:hint="eastAsia"/>
        </w:rPr>
        <w:t>家长用户登录成功后，即可进入“家长子模块”，在此模块中家长可与教师进行沟通，了解学生在校情况；可查看教师发布的课后任务监督协助其子女完成；可查看公告通知，了解学校通知事项。主要栏目包括：课后任务查看、家校留言互动、公告通知栏、在线作业提交。</w:t>
      </w:r>
    </w:p>
    <w:p>
      <w:pPr>
        <w:pStyle w:val="34"/>
        <w:numPr>
          <w:ilvl w:val="0"/>
          <w:numId w:val="17"/>
        </w:numPr>
        <w:ind w:left="0" w:firstLine="480" w:firstLineChars="200"/>
        <w:rPr>
          <w:rFonts w:hint="eastAsia" w:ascii="宋体" w:hAnsi="宋体"/>
        </w:rPr>
      </w:pPr>
      <w:r>
        <w:rPr>
          <w:rFonts w:hint="eastAsia" w:ascii="宋体" w:hAnsi="宋体"/>
        </w:rPr>
        <w:t>课后任务查看，课后任务目录</w:t>
      </w:r>
      <w:r>
        <w:rPr>
          <w:rFonts w:ascii="宋体" w:hAnsi="宋体"/>
        </w:rPr>
        <w:t>界面</w:t>
      </w:r>
      <w:r>
        <w:rPr>
          <w:rFonts w:hint="eastAsia" w:ascii="宋体" w:hAnsi="宋体"/>
        </w:rPr>
        <w:t>如图</w:t>
      </w:r>
      <w:r>
        <w:t>4.3</w:t>
      </w:r>
      <w:r>
        <w:rPr>
          <w:rFonts w:hint="eastAsia" w:ascii="宋体" w:hAnsi="宋体"/>
        </w:rPr>
        <w:t>，课后任务详情</w:t>
      </w:r>
      <w:r>
        <w:rPr>
          <w:rFonts w:ascii="宋体" w:hAnsi="宋体"/>
        </w:rPr>
        <w:t>界面如图</w:t>
      </w:r>
      <w:r>
        <w:rPr>
          <w:rFonts w:hint="eastAsia"/>
        </w:rPr>
        <w:t>4.4</w:t>
      </w:r>
      <w:r>
        <w:rPr>
          <w:rFonts w:hint="eastAsia" w:ascii="宋体" w:hAnsi="宋体"/>
        </w:rPr>
        <w:t>。</w:t>
      </w:r>
    </w:p>
    <w:p>
      <w:pPr>
        <w:widowControl/>
        <w:adjustRightInd/>
        <w:snapToGrid/>
        <w:spacing w:line="240" w:lineRule="auto"/>
        <w:jc w:val="center"/>
        <w:rPr>
          <w:rFonts w:hint="eastAsia"/>
        </w:rPr>
      </w:pPr>
      <w:r>
        <w:drawing>
          <wp:inline distT="0" distB="0" distL="114300" distR="114300">
            <wp:extent cx="2855595" cy="1242695"/>
            <wp:effectExtent l="0" t="0" r="1905" b="14605"/>
            <wp:docPr id="25" name="图片 18" descr="43FZ(2C7T6UPCL7{L17}H5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descr="43FZ(2C7T6UPCL7{L17}H5L"/>
                    <pic:cNvPicPr>
                      <a:picLocks noChangeAspect="1"/>
                    </pic:cNvPicPr>
                  </pic:nvPicPr>
                  <pic:blipFill>
                    <a:blip r:embed="rId27"/>
                    <a:srcRect l="-1137" t="3879" r="853" b="28018"/>
                    <a:stretch>
                      <a:fillRect/>
                    </a:stretch>
                  </pic:blipFill>
                  <pic:spPr>
                    <a:xfrm>
                      <a:off x="0" y="0"/>
                      <a:ext cx="2855595" cy="1242695"/>
                    </a:xfrm>
                    <a:prstGeom prst="rect">
                      <a:avLst/>
                    </a:prstGeom>
                    <a:noFill/>
                    <a:ln>
                      <a:noFill/>
                    </a:ln>
                  </pic:spPr>
                </pic:pic>
              </a:graphicData>
            </a:graphic>
          </wp:inline>
        </w:drawing>
      </w:r>
    </w:p>
    <w:p>
      <w:pPr>
        <w:jc w:val="center"/>
        <w:rPr>
          <w:rFonts w:ascii="黑体" w:hAnsi="黑体" w:eastAsia="黑体" w:cs="宋体"/>
          <w:kern w:val="0"/>
          <w:sz w:val="21"/>
          <w:szCs w:val="21"/>
        </w:rPr>
      </w:pPr>
      <w:r>
        <w:rPr>
          <w:rFonts w:hint="eastAsia" w:ascii="黑体" w:hAnsi="黑体" w:eastAsia="黑体" w:cs="宋体"/>
          <w:kern w:val="0"/>
          <w:sz w:val="21"/>
          <w:szCs w:val="21"/>
        </w:rPr>
        <w:t>图4.3 课后任务目录</w:t>
      </w:r>
      <w:r>
        <w:rPr>
          <w:rFonts w:ascii="黑体" w:hAnsi="黑体" w:eastAsia="黑体" w:cs="宋体"/>
          <w:kern w:val="0"/>
          <w:sz w:val="21"/>
          <w:szCs w:val="21"/>
        </w:rPr>
        <w:t>界面</w:t>
      </w:r>
    </w:p>
    <w:p>
      <w:pPr>
        <w:jc w:val="center"/>
        <w:rPr>
          <w:rFonts w:hint="eastAsia" w:ascii="黑体" w:hAnsi="黑体" w:eastAsia="黑体" w:cs="宋体"/>
          <w:kern w:val="0"/>
          <w:sz w:val="21"/>
          <w:szCs w:val="21"/>
        </w:rPr>
      </w:pPr>
    </w:p>
    <w:p>
      <w:pPr>
        <w:widowControl/>
        <w:adjustRightInd/>
        <w:snapToGrid/>
        <w:spacing w:line="240" w:lineRule="auto"/>
        <w:jc w:val="center"/>
        <w:rPr>
          <w:rFonts w:hint="eastAsia" w:ascii="宋体" w:hAnsi="宋体" w:cs="宋体"/>
          <w:kern w:val="0"/>
        </w:rPr>
      </w:pPr>
      <w:r>
        <w:rPr>
          <w:rFonts w:ascii="宋体" w:hAnsi="宋体" w:cs="宋体"/>
          <w:kern w:val="0"/>
        </w:rPr>
        <w:drawing>
          <wp:inline distT="0" distB="0" distL="114300" distR="114300">
            <wp:extent cx="2863850" cy="1165860"/>
            <wp:effectExtent l="0" t="0" r="12700" b="15240"/>
            <wp:docPr id="26" name="图片 19" descr="1P5MY6K(3UZE@QDNMZXY)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descr="1P5MY6K(3UZE@QDNMZXY)0E"/>
                    <pic:cNvPicPr>
                      <a:picLocks noChangeAspect="1"/>
                    </pic:cNvPicPr>
                  </pic:nvPicPr>
                  <pic:blipFill>
                    <a:blip r:embed="rId28"/>
                    <a:srcRect b="27272"/>
                    <a:stretch>
                      <a:fillRect/>
                    </a:stretch>
                  </pic:blipFill>
                  <pic:spPr>
                    <a:xfrm>
                      <a:off x="0" y="0"/>
                      <a:ext cx="2863850" cy="1165860"/>
                    </a:xfrm>
                    <a:prstGeom prst="rect">
                      <a:avLst/>
                    </a:prstGeom>
                    <a:noFill/>
                    <a:ln>
                      <a:noFill/>
                    </a:ln>
                  </pic:spPr>
                </pic:pic>
              </a:graphicData>
            </a:graphic>
          </wp:inline>
        </w:drawing>
      </w:r>
    </w:p>
    <w:p>
      <w:pPr>
        <w:jc w:val="center"/>
        <w:rPr>
          <w:rFonts w:ascii="黑体" w:hAnsi="黑体" w:eastAsia="黑体" w:cs="宋体"/>
          <w:kern w:val="0"/>
          <w:sz w:val="21"/>
          <w:szCs w:val="21"/>
        </w:rPr>
      </w:pPr>
      <w:r>
        <w:rPr>
          <w:rFonts w:hint="eastAsia" w:ascii="黑体" w:hAnsi="黑体" w:eastAsia="黑体" w:cs="宋体"/>
          <w:kern w:val="0"/>
          <w:sz w:val="21"/>
          <w:szCs w:val="21"/>
        </w:rPr>
        <w:t>图4.4 课后任务详情</w:t>
      </w:r>
      <w:r>
        <w:rPr>
          <w:rFonts w:ascii="黑体" w:hAnsi="黑体" w:eastAsia="黑体" w:cs="宋体"/>
          <w:kern w:val="0"/>
          <w:sz w:val="21"/>
          <w:szCs w:val="21"/>
        </w:rPr>
        <w:t>界面</w:t>
      </w:r>
    </w:p>
    <w:p>
      <w:pPr>
        <w:pStyle w:val="34"/>
      </w:pPr>
    </w:p>
    <w:p>
      <w:pPr>
        <w:ind w:firstLine="480" w:firstLineChars="200"/>
        <w:rPr>
          <w:rFonts w:ascii="宋体" w:hAnsi="宋体"/>
        </w:rPr>
      </w:pPr>
      <w:r>
        <w:rPr>
          <w:rFonts w:hint="eastAsia" w:ascii="宋体" w:hAnsi="宋体"/>
        </w:rPr>
        <w:t>核心代码：</w:t>
      </w:r>
    </w:p>
    <w:p>
      <w:pPr>
        <w:pStyle w:val="127"/>
        <w:numPr>
          <w:ilvl w:val="0"/>
          <w:numId w:val="18"/>
        </w:numPr>
        <w:ind w:firstLine="480"/>
        <w:rPr>
          <w:rFonts w:hint="eastAsia"/>
        </w:rPr>
      </w:pPr>
      <w:r>
        <w:t>public class DemandController {</w:t>
      </w:r>
    </w:p>
    <w:p>
      <w:pPr>
        <w:pStyle w:val="127"/>
        <w:numPr>
          <w:ilvl w:val="0"/>
          <w:numId w:val="18"/>
        </w:numPr>
        <w:ind w:firstLine="480"/>
      </w:pPr>
      <w:r>
        <w:tab/>
      </w:r>
      <w:r>
        <w:t>@Resource</w:t>
      </w:r>
    </w:p>
    <w:p>
      <w:pPr>
        <w:pStyle w:val="127"/>
        <w:numPr>
          <w:ilvl w:val="0"/>
          <w:numId w:val="18"/>
        </w:numPr>
        <w:ind w:firstLine="480"/>
      </w:pPr>
      <w:r>
        <w:tab/>
      </w:r>
      <w:r>
        <w:t>private DemandService demandService;</w:t>
      </w:r>
    </w:p>
    <w:p>
      <w:pPr>
        <w:pStyle w:val="127"/>
        <w:numPr>
          <w:ilvl w:val="0"/>
          <w:numId w:val="18"/>
        </w:numPr>
        <w:ind w:firstLine="480"/>
      </w:pPr>
      <w:r>
        <w:tab/>
      </w:r>
      <w:r>
        <w:t>@RequestMapping("/demandMana")</w:t>
      </w:r>
    </w:p>
    <w:p>
      <w:pPr>
        <w:pStyle w:val="127"/>
        <w:numPr>
          <w:ilvl w:val="0"/>
          <w:numId w:val="18"/>
        </w:numPr>
        <w:ind w:firstLine="480"/>
      </w:pPr>
      <w:r>
        <w:tab/>
      </w:r>
      <w:r>
        <w:t>public ModelAndView demandMana(</w:t>
      </w:r>
    </w:p>
    <w:p>
      <w:pPr>
        <w:pStyle w:val="127"/>
        <w:numPr>
          <w:ilvl w:val="0"/>
          <w:numId w:val="18"/>
        </w:numPr>
        <w:ind w:firstLine="480"/>
      </w:pPr>
      <w:r>
        <w:tab/>
      </w:r>
      <w:r>
        <w:tab/>
      </w:r>
      <w:r>
        <w:tab/>
      </w:r>
      <w:r>
        <w:t>@RequestParam(value = "pageno", defaultValue = "1") Integer pageno,</w:t>
      </w:r>
    </w:p>
    <w:p>
      <w:pPr>
        <w:pStyle w:val="127"/>
        <w:numPr>
          <w:ilvl w:val="0"/>
          <w:numId w:val="18"/>
        </w:numPr>
        <w:ind w:firstLine="480"/>
      </w:pPr>
      <w:r>
        <w:tab/>
      </w:r>
      <w:r>
        <w:tab/>
      </w:r>
      <w:r>
        <w:tab/>
      </w:r>
      <w:r>
        <w:t>HttpServletRequest request, HttpServletResponse response,</w:t>
      </w:r>
    </w:p>
    <w:p>
      <w:pPr>
        <w:pStyle w:val="127"/>
        <w:numPr>
          <w:ilvl w:val="0"/>
          <w:numId w:val="18"/>
        </w:numPr>
        <w:ind w:firstLine="480"/>
      </w:pPr>
      <w:r>
        <w:tab/>
      </w:r>
      <w:r>
        <w:tab/>
      </w:r>
      <w:r>
        <w:tab/>
      </w:r>
      <w:r>
        <w:t>HttpSession session) throws IOException {</w:t>
      </w:r>
      <w:r>
        <w:tab/>
      </w:r>
    </w:p>
    <w:p>
      <w:pPr>
        <w:pStyle w:val="127"/>
        <w:numPr>
          <w:ilvl w:val="0"/>
          <w:numId w:val="18"/>
        </w:numPr>
        <w:ind w:firstLine="480"/>
      </w:pPr>
      <w:r>
        <w:tab/>
      </w:r>
      <w:r>
        <w:tab/>
      </w:r>
      <w:r>
        <w:t>Tuser user=(Tuser)request.getSession().getAttribute("user");</w:t>
      </w:r>
    </w:p>
    <w:p>
      <w:pPr>
        <w:pStyle w:val="127"/>
        <w:numPr>
          <w:ilvl w:val="0"/>
          <w:numId w:val="18"/>
        </w:numPr>
        <w:ind w:firstLine="480"/>
      </w:pPr>
      <w:r>
        <w:tab/>
      </w:r>
      <w:r>
        <w:tab/>
      </w:r>
      <w:r>
        <w:t>List&lt;Tdemand&gt; demandList=demandService.demandMana(user.getBanjiID());</w:t>
      </w:r>
    </w:p>
    <w:p>
      <w:pPr>
        <w:pStyle w:val="127"/>
        <w:numPr>
          <w:ilvl w:val="0"/>
          <w:numId w:val="18"/>
        </w:numPr>
        <w:ind w:firstLine="480"/>
      </w:pPr>
      <w:r>
        <w:tab/>
      </w:r>
      <w:r>
        <w:tab/>
      </w:r>
      <w:r>
        <w:t>ModelAndView mav = new ModelAndView();</w:t>
      </w:r>
    </w:p>
    <w:p>
      <w:pPr>
        <w:pStyle w:val="127"/>
        <w:numPr>
          <w:ilvl w:val="0"/>
          <w:numId w:val="18"/>
        </w:numPr>
        <w:ind w:firstLine="480"/>
      </w:pPr>
      <w:r>
        <w:tab/>
      </w:r>
      <w:r>
        <w:tab/>
      </w:r>
      <w:r>
        <w:t>request.setAttribute("demandList",demandList);</w:t>
      </w:r>
    </w:p>
    <w:p>
      <w:pPr>
        <w:pStyle w:val="127"/>
        <w:numPr>
          <w:ilvl w:val="0"/>
          <w:numId w:val="18"/>
        </w:numPr>
        <w:ind w:firstLine="480"/>
      </w:pPr>
      <w:r>
        <w:tab/>
      </w:r>
      <w:r>
        <w:tab/>
      </w:r>
      <w:r>
        <w:t>mav.setViewName("admin/demand/demandMana");</w:t>
      </w:r>
    </w:p>
    <w:p>
      <w:pPr>
        <w:pStyle w:val="127"/>
        <w:numPr>
          <w:ilvl w:val="0"/>
          <w:numId w:val="18"/>
        </w:numPr>
        <w:ind w:firstLine="480"/>
      </w:pPr>
      <w:r>
        <w:tab/>
      </w:r>
      <w:r>
        <w:tab/>
      </w:r>
      <w:r>
        <w:t>return mav;</w:t>
      </w:r>
    </w:p>
    <w:p>
      <w:pPr>
        <w:pStyle w:val="127"/>
        <w:numPr>
          <w:ilvl w:val="0"/>
          <w:numId w:val="18"/>
        </w:numPr>
        <w:ind w:firstLine="480"/>
      </w:pPr>
      <w:r>
        <w:tab/>
      </w:r>
      <w:r>
        <w:t>}</w:t>
      </w:r>
    </w:p>
    <w:p>
      <w:pPr>
        <w:pStyle w:val="34"/>
        <w:numPr>
          <w:ilvl w:val="0"/>
          <w:numId w:val="17"/>
        </w:numPr>
        <w:ind w:left="0" w:firstLine="480" w:firstLineChars="200"/>
        <w:rPr>
          <w:rFonts w:hint="eastAsia" w:ascii="宋体" w:hAnsi="宋体"/>
        </w:rPr>
      </w:pPr>
      <w:r>
        <w:rPr>
          <w:rFonts w:hint="eastAsia" w:ascii="宋体" w:hAnsi="宋体"/>
        </w:rPr>
        <w:t>家校留言互动，家长留言</w:t>
      </w:r>
      <w:r>
        <w:rPr>
          <w:rFonts w:ascii="宋体" w:hAnsi="宋体"/>
        </w:rPr>
        <w:t>界面</w:t>
      </w:r>
      <w:r>
        <w:rPr>
          <w:rFonts w:hint="eastAsia" w:ascii="宋体" w:hAnsi="宋体"/>
        </w:rPr>
        <w:t>如图</w:t>
      </w:r>
      <w:r>
        <w:t>4.5</w:t>
      </w:r>
      <w:r>
        <w:rPr>
          <w:rFonts w:hint="eastAsia" w:ascii="宋体" w:hAnsi="宋体"/>
        </w:rPr>
        <w:t>。</w:t>
      </w:r>
    </w:p>
    <w:p>
      <w:pPr>
        <w:widowControl/>
        <w:adjustRightInd/>
        <w:snapToGrid/>
        <w:spacing w:line="240" w:lineRule="auto"/>
        <w:jc w:val="center"/>
        <w:rPr>
          <w:rFonts w:hint="eastAsia" w:ascii="宋体" w:hAnsi="宋体" w:cs="宋体"/>
          <w:kern w:val="0"/>
        </w:rPr>
      </w:pPr>
      <w:r>
        <w:rPr>
          <w:rFonts w:ascii="宋体" w:hAnsi="宋体" w:cs="宋体"/>
          <w:kern w:val="0"/>
        </w:rPr>
        <w:drawing>
          <wp:inline distT="0" distB="0" distL="114300" distR="114300">
            <wp:extent cx="6097905" cy="1717040"/>
            <wp:effectExtent l="0" t="0" r="17145" b="16510"/>
            <wp:docPr id="27" name="图片 20" descr="38FW0]HA50_HCYJ]ZQLVH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descr="38FW0]HA50_HCYJ]ZQLVHN7"/>
                    <pic:cNvPicPr>
                      <a:picLocks noChangeAspect="1"/>
                    </pic:cNvPicPr>
                  </pic:nvPicPr>
                  <pic:blipFill>
                    <a:blip r:embed="rId29"/>
                    <a:srcRect l="2100"/>
                    <a:stretch>
                      <a:fillRect/>
                    </a:stretch>
                  </pic:blipFill>
                  <pic:spPr>
                    <a:xfrm>
                      <a:off x="0" y="0"/>
                      <a:ext cx="6097905" cy="1717040"/>
                    </a:xfrm>
                    <a:prstGeom prst="rect">
                      <a:avLst/>
                    </a:prstGeom>
                    <a:noFill/>
                    <a:ln>
                      <a:noFill/>
                    </a:ln>
                  </pic:spPr>
                </pic:pic>
              </a:graphicData>
            </a:graphic>
          </wp:inline>
        </w:drawing>
      </w:r>
    </w:p>
    <w:p>
      <w:pPr>
        <w:jc w:val="center"/>
        <w:rPr>
          <w:rFonts w:ascii="黑体" w:hAnsi="黑体" w:eastAsia="黑体" w:cs="宋体"/>
          <w:kern w:val="0"/>
          <w:sz w:val="21"/>
          <w:szCs w:val="21"/>
        </w:rPr>
      </w:pPr>
      <w:r>
        <w:rPr>
          <w:rFonts w:hint="eastAsia" w:ascii="黑体" w:hAnsi="黑体" w:eastAsia="黑体" w:cs="宋体"/>
          <w:kern w:val="0"/>
          <w:sz w:val="21"/>
          <w:szCs w:val="21"/>
        </w:rPr>
        <w:t>图4.5 家长留言</w:t>
      </w:r>
      <w:r>
        <w:rPr>
          <w:rFonts w:ascii="黑体" w:hAnsi="黑体" w:eastAsia="黑体" w:cs="宋体"/>
          <w:kern w:val="0"/>
          <w:sz w:val="21"/>
          <w:szCs w:val="21"/>
        </w:rPr>
        <w:t>界面</w:t>
      </w:r>
    </w:p>
    <w:p>
      <w:pPr>
        <w:jc w:val="center"/>
        <w:rPr>
          <w:rFonts w:hint="eastAsia" w:ascii="黑体" w:hAnsi="黑体" w:eastAsia="黑体" w:cs="宋体"/>
          <w:kern w:val="0"/>
          <w:sz w:val="21"/>
          <w:szCs w:val="21"/>
        </w:rPr>
      </w:pPr>
    </w:p>
    <w:p>
      <w:pPr>
        <w:pStyle w:val="34"/>
        <w:spacing w:after="0"/>
        <w:ind w:firstLine="480" w:firstLineChars="200"/>
      </w:pPr>
      <w:r>
        <w:rPr>
          <w:rFonts w:hint="eastAsia"/>
        </w:rPr>
        <w:t>核心代码：</w:t>
      </w:r>
    </w:p>
    <w:p>
      <w:pPr>
        <w:pStyle w:val="127"/>
        <w:numPr>
          <w:ilvl w:val="0"/>
          <w:numId w:val="19"/>
        </w:numPr>
        <w:ind w:left="0" w:firstLine="360" w:firstLineChars="200"/>
      </w:pPr>
      <w:r>
        <w:t>@RequestMapping("/messageAdd")</w:t>
      </w:r>
    </w:p>
    <w:p>
      <w:pPr>
        <w:pStyle w:val="127"/>
        <w:numPr>
          <w:ilvl w:val="0"/>
          <w:numId w:val="19"/>
        </w:numPr>
        <w:ind w:left="0" w:firstLine="360" w:firstLineChars="200"/>
      </w:pPr>
      <w:r>
        <w:tab/>
      </w:r>
      <w:r>
        <w:t>public ModelAndView messageAdd(</w:t>
      </w:r>
    </w:p>
    <w:p>
      <w:pPr>
        <w:pStyle w:val="127"/>
        <w:numPr>
          <w:ilvl w:val="0"/>
          <w:numId w:val="19"/>
        </w:numPr>
        <w:ind w:left="0" w:firstLine="360" w:firstLineChars="200"/>
      </w:pPr>
      <w:r>
        <w:tab/>
      </w:r>
      <w:r>
        <w:tab/>
      </w:r>
      <w:r>
        <w:tab/>
      </w:r>
      <w:r>
        <w:t>@RequestParam(value = "content") String content,</w:t>
      </w:r>
    </w:p>
    <w:p>
      <w:pPr>
        <w:pStyle w:val="127"/>
        <w:numPr>
          <w:ilvl w:val="0"/>
          <w:numId w:val="19"/>
        </w:numPr>
        <w:ind w:left="0" w:firstLine="360" w:firstLineChars="200"/>
      </w:pPr>
      <w:r>
        <w:tab/>
      </w:r>
      <w:r>
        <w:tab/>
      </w:r>
      <w:r>
        <w:tab/>
      </w:r>
      <w:r>
        <w:t>HttpServletRequest request, HttpServletResponse response,</w:t>
      </w:r>
    </w:p>
    <w:p>
      <w:pPr>
        <w:pStyle w:val="127"/>
        <w:numPr>
          <w:ilvl w:val="0"/>
          <w:numId w:val="19"/>
        </w:numPr>
        <w:ind w:left="0" w:firstLine="360" w:firstLineChars="200"/>
      </w:pPr>
      <w:r>
        <w:tab/>
      </w:r>
      <w:r>
        <w:tab/>
      </w:r>
      <w:r>
        <w:tab/>
      </w:r>
      <w:r>
        <w:t>HttpSession session) throws IOException {</w:t>
      </w:r>
      <w:r>
        <w:tab/>
      </w:r>
    </w:p>
    <w:p>
      <w:pPr>
        <w:pStyle w:val="127"/>
        <w:numPr>
          <w:ilvl w:val="0"/>
          <w:numId w:val="19"/>
        </w:numPr>
        <w:ind w:left="0" w:firstLine="360" w:firstLineChars="200"/>
      </w:pPr>
      <w:r>
        <w:tab/>
      </w:r>
      <w:r>
        <w:tab/>
      </w:r>
      <w:r>
        <w:t>Tuser user=(Tuser)request.getSession().getAttribute("user");</w:t>
      </w:r>
    </w:p>
    <w:p>
      <w:pPr>
        <w:pStyle w:val="127"/>
        <w:numPr>
          <w:ilvl w:val="0"/>
          <w:numId w:val="19"/>
        </w:numPr>
        <w:ind w:left="0" w:firstLine="360" w:firstLineChars="200"/>
      </w:pPr>
      <w:r>
        <w:tab/>
      </w:r>
      <w:r>
        <w:tab/>
      </w:r>
      <w:r>
        <w:t>//将时间格式化为 yyyy-MM-dd</w:t>
      </w:r>
    </w:p>
    <w:p>
      <w:pPr>
        <w:pStyle w:val="127"/>
        <w:numPr>
          <w:ilvl w:val="0"/>
          <w:numId w:val="19"/>
        </w:numPr>
        <w:ind w:left="0" w:firstLine="360" w:firstLineChars="200"/>
      </w:pPr>
      <w:r>
        <w:tab/>
      </w:r>
      <w:r>
        <w:tab/>
      </w:r>
      <w:r>
        <w:t>SimpleDateFormat df = new SimpleDateFormat("yyyy-MM-dd");</w:t>
      </w:r>
    </w:p>
    <w:p>
      <w:pPr>
        <w:pStyle w:val="127"/>
        <w:numPr>
          <w:ilvl w:val="0"/>
          <w:numId w:val="19"/>
        </w:numPr>
        <w:ind w:left="0" w:firstLine="360" w:firstLineChars="200"/>
      </w:pPr>
      <w:r>
        <w:tab/>
      </w:r>
      <w:r>
        <w:tab/>
      </w:r>
      <w:r>
        <w:t>if(user!=null){</w:t>
      </w:r>
    </w:p>
    <w:p>
      <w:pPr>
        <w:pStyle w:val="127"/>
        <w:numPr>
          <w:ilvl w:val="0"/>
          <w:numId w:val="19"/>
        </w:numPr>
        <w:ind w:left="0" w:firstLine="360" w:firstLineChars="200"/>
      </w:pPr>
      <w:r>
        <w:tab/>
      </w:r>
      <w:r>
        <w:tab/>
      </w:r>
      <w:r>
        <w:tab/>
      </w:r>
      <w:r>
        <w:t>Map&lt;String, Object&gt; map = new HashMap&lt;String, Object&gt;();</w:t>
      </w:r>
    </w:p>
    <w:p>
      <w:pPr>
        <w:pStyle w:val="127"/>
        <w:numPr>
          <w:ilvl w:val="0"/>
          <w:numId w:val="19"/>
        </w:numPr>
        <w:ind w:left="0" w:firstLine="360" w:firstLineChars="200"/>
      </w:pPr>
      <w:r>
        <w:tab/>
      </w:r>
      <w:r>
        <w:tab/>
      </w:r>
      <w:r>
        <w:tab/>
      </w:r>
      <w:r>
        <w:t>map.put("content", content);</w:t>
      </w:r>
    </w:p>
    <w:p>
      <w:pPr>
        <w:pStyle w:val="127"/>
        <w:numPr>
          <w:ilvl w:val="0"/>
          <w:numId w:val="19"/>
        </w:numPr>
        <w:ind w:left="0" w:firstLine="360" w:firstLineChars="200"/>
      </w:pPr>
      <w:r>
        <w:tab/>
      </w:r>
      <w:r>
        <w:tab/>
      </w:r>
      <w:r>
        <w:tab/>
      </w:r>
      <w:r>
        <w:t>map.put("userID",user.getUserID());</w:t>
      </w:r>
    </w:p>
    <w:p>
      <w:pPr>
        <w:pStyle w:val="127"/>
        <w:numPr>
          <w:ilvl w:val="0"/>
          <w:numId w:val="19"/>
        </w:numPr>
        <w:ind w:left="0" w:firstLine="360" w:firstLineChars="200"/>
      </w:pPr>
      <w:r>
        <w:tab/>
      </w:r>
      <w:r>
        <w:tab/>
      </w:r>
      <w:r>
        <w:tab/>
      </w:r>
      <w:r>
        <w:t>map.put("userName",user.getUsername());</w:t>
      </w:r>
    </w:p>
    <w:p>
      <w:pPr>
        <w:pStyle w:val="127"/>
        <w:numPr>
          <w:ilvl w:val="0"/>
          <w:numId w:val="19"/>
        </w:numPr>
        <w:ind w:left="0" w:firstLine="360" w:firstLineChars="200"/>
      </w:pPr>
      <w:r>
        <w:tab/>
      </w:r>
      <w:r>
        <w:tab/>
      </w:r>
      <w:r>
        <w:tab/>
      </w:r>
      <w:r>
        <w:t>map.put("createdate",df.format(new Date()));</w:t>
      </w:r>
    </w:p>
    <w:p>
      <w:pPr>
        <w:pStyle w:val="127"/>
        <w:numPr>
          <w:ilvl w:val="0"/>
          <w:numId w:val="19"/>
        </w:numPr>
        <w:ind w:left="0" w:firstLine="360" w:firstLineChars="200"/>
      </w:pPr>
      <w:r>
        <w:tab/>
      </w:r>
      <w:r>
        <w:tab/>
      </w:r>
      <w:r>
        <w:tab/>
      </w:r>
      <w:r>
        <w:t>demandService.messageAdd(map);</w:t>
      </w:r>
    </w:p>
    <w:p>
      <w:pPr>
        <w:pStyle w:val="127"/>
        <w:numPr>
          <w:ilvl w:val="0"/>
          <w:numId w:val="19"/>
        </w:numPr>
        <w:ind w:left="0" w:firstLine="360" w:firstLineChars="200"/>
      </w:pPr>
      <w:r>
        <w:tab/>
      </w:r>
      <w:r>
        <w:tab/>
      </w:r>
      <w:r>
        <w:t>List&lt;Tmessage&gt; messageList=demandService.mymessage(user.getUserID());</w:t>
      </w:r>
    </w:p>
    <w:p>
      <w:pPr>
        <w:pStyle w:val="127"/>
        <w:numPr>
          <w:ilvl w:val="0"/>
          <w:numId w:val="19"/>
        </w:numPr>
        <w:ind w:left="0" w:firstLine="360" w:firstLineChars="200"/>
      </w:pPr>
      <w:r>
        <w:tab/>
      </w:r>
      <w:r>
        <w:tab/>
      </w:r>
      <w:r>
        <w:t>ModelAndView mav = new ModelAndView();</w:t>
      </w:r>
    </w:p>
    <w:p>
      <w:pPr>
        <w:pStyle w:val="127"/>
        <w:numPr>
          <w:ilvl w:val="0"/>
          <w:numId w:val="19"/>
        </w:numPr>
        <w:ind w:left="0" w:firstLine="360" w:firstLineChars="200"/>
      </w:pPr>
      <w:r>
        <w:tab/>
      </w:r>
      <w:r>
        <w:tab/>
      </w:r>
      <w:r>
        <w:t>request.setAttribute("messageList",messageList);</w:t>
      </w:r>
    </w:p>
    <w:p>
      <w:pPr>
        <w:pStyle w:val="127"/>
        <w:numPr>
          <w:ilvl w:val="0"/>
          <w:numId w:val="19"/>
        </w:numPr>
        <w:ind w:left="0" w:firstLine="360" w:firstLineChars="200"/>
      </w:pPr>
      <w:r>
        <w:tab/>
      </w:r>
      <w:r>
        <w:tab/>
      </w:r>
      <w:r>
        <w:t>mav.setViewName("page/messageList");</w:t>
      </w:r>
    </w:p>
    <w:p>
      <w:pPr>
        <w:pStyle w:val="127"/>
        <w:numPr>
          <w:ilvl w:val="0"/>
          <w:numId w:val="19"/>
        </w:numPr>
        <w:ind w:left="0" w:firstLine="360" w:firstLineChars="200"/>
      </w:pPr>
      <w:r>
        <w:tab/>
      </w:r>
      <w:r>
        <w:tab/>
      </w:r>
      <w:r>
        <w:t>return mav;</w:t>
      </w:r>
    </w:p>
    <w:p>
      <w:pPr>
        <w:pStyle w:val="127"/>
        <w:numPr>
          <w:ilvl w:val="0"/>
          <w:numId w:val="19"/>
        </w:numPr>
        <w:ind w:left="0" w:firstLine="360" w:firstLineChars="200"/>
      </w:pPr>
      <w:r>
        <w:tab/>
      </w:r>
      <w:r>
        <w:tab/>
      </w:r>
      <w:r>
        <w:t>}</w:t>
      </w:r>
    </w:p>
    <w:p>
      <w:pPr>
        <w:pStyle w:val="127"/>
        <w:numPr>
          <w:ilvl w:val="0"/>
          <w:numId w:val="19"/>
        </w:numPr>
        <w:ind w:left="0" w:firstLine="360" w:firstLineChars="200"/>
      </w:pPr>
      <w:r>
        <w:t>else{</w:t>
      </w:r>
    </w:p>
    <w:p>
      <w:pPr>
        <w:pStyle w:val="127"/>
        <w:numPr>
          <w:ilvl w:val="0"/>
          <w:numId w:val="19"/>
        </w:numPr>
        <w:ind w:left="0" w:firstLine="360" w:firstLineChars="200"/>
      </w:pPr>
      <w:r>
        <w:tab/>
      </w:r>
      <w:r>
        <w:tab/>
      </w:r>
      <w:r>
        <w:tab/>
      </w:r>
      <w:r>
        <w:t>ModelAndView mav = new ModelAndView();</w:t>
      </w:r>
    </w:p>
    <w:p>
      <w:pPr>
        <w:pStyle w:val="127"/>
        <w:numPr>
          <w:ilvl w:val="0"/>
          <w:numId w:val="19"/>
        </w:numPr>
        <w:ind w:left="0" w:firstLine="360" w:firstLineChars="200"/>
      </w:pPr>
      <w:r>
        <w:tab/>
      </w:r>
      <w:r>
        <w:tab/>
      </w:r>
      <w:r>
        <w:tab/>
      </w:r>
      <w:r>
        <w:t>mav.setViewName("page/login");</w:t>
      </w:r>
    </w:p>
    <w:p>
      <w:pPr>
        <w:pStyle w:val="127"/>
        <w:numPr>
          <w:ilvl w:val="0"/>
          <w:numId w:val="19"/>
        </w:numPr>
        <w:ind w:left="0" w:firstLine="360" w:firstLineChars="200"/>
      </w:pPr>
      <w:r>
        <w:tab/>
      </w:r>
      <w:r>
        <w:tab/>
      </w:r>
      <w:r>
        <w:tab/>
      </w:r>
      <w:r>
        <w:t>return mav;</w:t>
      </w:r>
    </w:p>
    <w:p>
      <w:pPr>
        <w:pStyle w:val="127"/>
        <w:numPr>
          <w:ilvl w:val="0"/>
          <w:numId w:val="19"/>
        </w:numPr>
        <w:ind w:left="0" w:firstLine="360" w:firstLineChars="200"/>
      </w:pPr>
      <w:r>
        <w:tab/>
      </w:r>
      <w:r>
        <w:tab/>
      </w:r>
      <w:r>
        <w:t>}</w:t>
      </w:r>
    </w:p>
    <w:p>
      <w:pPr>
        <w:pStyle w:val="127"/>
        <w:numPr>
          <w:ilvl w:val="0"/>
          <w:numId w:val="19"/>
        </w:numPr>
        <w:ind w:left="0" w:firstLine="360" w:firstLineChars="200"/>
      </w:pPr>
      <w:r>
        <w:tab/>
      </w:r>
      <w:r>
        <w:t>}</w:t>
      </w:r>
    </w:p>
    <w:p>
      <w:pPr>
        <w:pStyle w:val="127"/>
        <w:rPr>
          <w:rFonts w:hint="eastAsia"/>
        </w:rPr>
      </w:pPr>
    </w:p>
    <w:p>
      <w:pPr>
        <w:pStyle w:val="34"/>
        <w:numPr>
          <w:ilvl w:val="0"/>
          <w:numId w:val="17"/>
        </w:numPr>
        <w:ind w:left="0" w:firstLine="480" w:firstLineChars="200"/>
        <w:rPr>
          <w:rFonts w:hint="eastAsia" w:ascii="宋体" w:hAnsi="宋体"/>
        </w:rPr>
      </w:pPr>
      <w:r>
        <w:rPr>
          <w:rFonts w:hint="eastAsia" w:ascii="宋体" w:hAnsi="宋体"/>
        </w:rPr>
        <w:t>公告通知栏，公告通知目录界面如图</w:t>
      </w:r>
      <w:r>
        <w:t>4.6</w:t>
      </w:r>
      <w:r>
        <w:rPr>
          <w:rFonts w:hint="eastAsia" w:ascii="宋体" w:hAnsi="宋体"/>
        </w:rPr>
        <w:t>，公告通知详情界面如图</w:t>
      </w:r>
      <w:r>
        <w:t>4.7</w:t>
      </w:r>
      <w:r>
        <w:rPr>
          <w:rFonts w:hint="eastAsia" w:ascii="宋体" w:hAnsi="宋体"/>
        </w:rPr>
        <w:t>。</w:t>
      </w:r>
    </w:p>
    <w:p>
      <w:pPr>
        <w:jc w:val="center"/>
      </w:pPr>
      <w:r>
        <w:drawing>
          <wp:inline distT="0" distB="0" distL="114300" distR="114300">
            <wp:extent cx="4380865" cy="2079625"/>
            <wp:effectExtent l="0" t="0" r="635" b="15875"/>
            <wp:docPr id="28" name="图片 21" descr="BNL)%LSNW_A$XD@JYZHXR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descr="BNL)%LSNW_A$XD@JYZHXRFI"/>
                    <pic:cNvPicPr>
                      <a:picLocks noChangeAspect="1"/>
                    </pic:cNvPicPr>
                  </pic:nvPicPr>
                  <pic:blipFill>
                    <a:blip r:embed="rId30"/>
                    <a:srcRect b="18628"/>
                    <a:stretch>
                      <a:fillRect/>
                    </a:stretch>
                  </pic:blipFill>
                  <pic:spPr>
                    <a:xfrm>
                      <a:off x="0" y="0"/>
                      <a:ext cx="4380865" cy="2079625"/>
                    </a:xfrm>
                    <a:prstGeom prst="rect">
                      <a:avLst/>
                    </a:prstGeom>
                    <a:noFill/>
                    <a:ln>
                      <a:noFill/>
                    </a:ln>
                  </pic:spPr>
                </pic:pic>
              </a:graphicData>
            </a:graphic>
          </wp:inline>
        </w:drawing>
      </w:r>
    </w:p>
    <w:p>
      <w:pPr>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图4.</w:t>
      </w:r>
      <w:r>
        <w:rPr>
          <w:rFonts w:ascii="黑体" w:hAnsi="黑体" w:eastAsia="黑体" w:cs="宋体"/>
          <w:kern w:val="0"/>
          <w:sz w:val="21"/>
          <w:szCs w:val="21"/>
        </w:rPr>
        <w:t>6</w:t>
      </w:r>
      <w:r>
        <w:rPr>
          <w:rFonts w:hint="eastAsia" w:ascii="黑体" w:hAnsi="黑体" w:eastAsia="黑体" w:cs="宋体"/>
          <w:kern w:val="0"/>
          <w:sz w:val="21"/>
          <w:szCs w:val="21"/>
        </w:rPr>
        <w:t xml:space="preserve"> 公告通知目录界面</w:t>
      </w:r>
    </w:p>
    <w:p>
      <w:pPr>
        <w:jc w:val="center"/>
        <w:rPr>
          <w:rFonts w:hint="eastAsia"/>
        </w:rPr>
      </w:pPr>
    </w:p>
    <w:p>
      <w:pPr>
        <w:widowControl/>
        <w:adjustRightInd/>
        <w:snapToGrid/>
        <w:spacing w:line="240" w:lineRule="auto"/>
        <w:jc w:val="center"/>
        <w:rPr>
          <w:rFonts w:ascii="宋体" w:hAnsi="宋体" w:cs="宋体"/>
          <w:kern w:val="0"/>
        </w:rPr>
      </w:pPr>
      <w:r>
        <w:rPr>
          <w:rFonts w:ascii="宋体" w:hAnsi="宋体" w:cs="宋体"/>
          <w:kern w:val="0"/>
        </w:rPr>
        <w:drawing>
          <wp:inline distT="0" distB="0" distL="114300" distR="114300">
            <wp:extent cx="4391660" cy="1527810"/>
            <wp:effectExtent l="0" t="0" r="8890" b="15240"/>
            <wp:docPr id="29" name="图片 22" descr="(NE0UY%W_$5KEKF5Q(}%[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descr="(NE0UY%W_$5KEKF5Q(}%[V3"/>
                    <pic:cNvPicPr>
                      <a:picLocks noChangeAspect="1"/>
                    </pic:cNvPicPr>
                  </pic:nvPicPr>
                  <pic:blipFill>
                    <a:blip r:embed="rId31"/>
                    <a:srcRect r="217" b="10849"/>
                    <a:stretch>
                      <a:fillRect/>
                    </a:stretch>
                  </pic:blipFill>
                  <pic:spPr>
                    <a:xfrm>
                      <a:off x="0" y="0"/>
                      <a:ext cx="4391660" cy="1527810"/>
                    </a:xfrm>
                    <a:prstGeom prst="rect">
                      <a:avLst/>
                    </a:prstGeom>
                    <a:noFill/>
                    <a:ln>
                      <a:noFill/>
                    </a:ln>
                  </pic:spPr>
                </pic:pic>
              </a:graphicData>
            </a:graphic>
          </wp:inline>
        </w:drawing>
      </w:r>
    </w:p>
    <w:p>
      <w:pPr>
        <w:spacing w:line="240" w:lineRule="auto"/>
        <w:jc w:val="center"/>
        <w:rPr>
          <w:rFonts w:hint="eastAsia" w:ascii="黑体" w:hAnsi="黑体" w:eastAsia="黑体" w:cs="宋体"/>
          <w:kern w:val="0"/>
          <w:sz w:val="21"/>
          <w:szCs w:val="21"/>
        </w:rPr>
      </w:pPr>
      <w:r>
        <w:rPr>
          <w:rFonts w:hint="eastAsia" w:ascii="黑体" w:hAnsi="黑体" w:eastAsia="黑体" w:cs="宋体"/>
          <w:kern w:val="0"/>
          <w:sz w:val="21"/>
          <w:szCs w:val="21"/>
        </w:rPr>
        <w:t>图4.</w:t>
      </w:r>
      <w:r>
        <w:rPr>
          <w:rFonts w:ascii="黑体" w:hAnsi="黑体" w:eastAsia="黑体" w:cs="宋体"/>
          <w:kern w:val="0"/>
          <w:sz w:val="21"/>
          <w:szCs w:val="21"/>
        </w:rPr>
        <w:t>7</w:t>
      </w:r>
      <w:r>
        <w:rPr>
          <w:rFonts w:hint="eastAsia" w:ascii="黑体" w:hAnsi="黑体" w:eastAsia="黑体" w:cs="宋体"/>
          <w:kern w:val="0"/>
          <w:sz w:val="21"/>
          <w:szCs w:val="21"/>
        </w:rPr>
        <w:t xml:space="preserve"> 公告通知详情界面</w:t>
      </w:r>
    </w:p>
    <w:p>
      <w:pPr>
        <w:rPr>
          <w:rFonts w:hint="eastAsia"/>
        </w:rPr>
      </w:pPr>
    </w:p>
    <w:p>
      <w:pPr>
        <w:numPr>
          <w:ilvl w:val="0"/>
          <w:numId w:val="17"/>
        </w:numPr>
        <w:ind w:left="0" w:firstLine="480" w:firstLineChars="200"/>
        <w:rPr>
          <w:rFonts w:hint="eastAsia"/>
        </w:rPr>
      </w:pPr>
      <w:r>
        <w:rPr>
          <w:rFonts w:hint="eastAsia" w:ascii="宋体" w:hAnsi="宋体"/>
        </w:rPr>
        <w:t>作业在线提</w:t>
      </w:r>
      <w:r>
        <w:rPr>
          <w:rFonts w:hint="eastAsia"/>
        </w:rPr>
        <w:t xml:space="preserve">交，如图 </w:t>
      </w:r>
      <w:r>
        <w:t>4.8</w:t>
      </w:r>
    </w:p>
    <w:p>
      <w:pPr>
        <w:widowControl/>
        <w:adjustRightInd/>
        <w:snapToGrid/>
        <w:spacing w:line="240" w:lineRule="auto"/>
        <w:jc w:val="center"/>
        <w:rPr>
          <w:rFonts w:ascii="宋体" w:hAnsi="宋体" w:cs="宋体"/>
          <w:kern w:val="0"/>
        </w:rPr>
      </w:pPr>
      <w:r>
        <w:rPr>
          <w:rFonts w:ascii="宋体" w:hAnsi="宋体" w:cs="宋体"/>
          <w:kern w:val="0"/>
        </w:rPr>
        <w:drawing>
          <wp:inline distT="0" distB="0" distL="114300" distR="114300">
            <wp:extent cx="5193030" cy="2880360"/>
            <wp:effectExtent l="0" t="0" r="7620" b="15240"/>
            <wp:docPr id="30" name="图片 23" descr="`%N}U5%7)VIIS[DY~R0B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descr="`%N}U5%7)VIIS[DY~R0BT`H"/>
                    <pic:cNvPicPr>
                      <a:picLocks noChangeAspect="1"/>
                    </pic:cNvPicPr>
                  </pic:nvPicPr>
                  <pic:blipFill>
                    <a:blip r:embed="rId32"/>
                    <a:stretch>
                      <a:fillRect/>
                    </a:stretch>
                  </pic:blipFill>
                  <pic:spPr>
                    <a:xfrm>
                      <a:off x="0" y="0"/>
                      <a:ext cx="5193030" cy="2880360"/>
                    </a:xfrm>
                    <a:prstGeom prst="rect">
                      <a:avLst/>
                    </a:prstGeom>
                    <a:noFill/>
                    <a:ln>
                      <a:noFill/>
                    </a:ln>
                  </pic:spPr>
                </pic:pic>
              </a:graphicData>
            </a:graphic>
          </wp:inline>
        </w:drawing>
      </w:r>
    </w:p>
    <w:p>
      <w:pPr>
        <w:pStyle w:val="34"/>
        <w:spacing w:line="240" w:lineRule="auto"/>
        <w:jc w:val="center"/>
        <w:rPr>
          <w:rFonts w:hint="eastAsia" w:ascii="黑体" w:hAnsi="黑体" w:eastAsia="黑体" w:cs="宋体"/>
          <w:kern w:val="0"/>
          <w:sz w:val="21"/>
          <w:szCs w:val="21"/>
        </w:rPr>
      </w:pPr>
      <w:r>
        <w:rPr>
          <w:rFonts w:hint="eastAsia" w:ascii="黑体" w:hAnsi="黑体" w:eastAsia="黑体" w:cs="宋体"/>
          <w:kern w:val="0"/>
          <w:sz w:val="21"/>
          <w:szCs w:val="21"/>
        </w:rPr>
        <w:t>图4.</w:t>
      </w:r>
      <w:r>
        <w:rPr>
          <w:rFonts w:ascii="黑体" w:hAnsi="黑体" w:eastAsia="黑体" w:cs="宋体"/>
          <w:kern w:val="0"/>
          <w:sz w:val="21"/>
          <w:szCs w:val="21"/>
        </w:rPr>
        <w:t>8</w:t>
      </w:r>
      <w:r>
        <w:rPr>
          <w:rFonts w:hint="eastAsia" w:ascii="黑体" w:hAnsi="黑体" w:eastAsia="黑体" w:cs="宋体"/>
          <w:kern w:val="0"/>
          <w:sz w:val="21"/>
          <w:szCs w:val="21"/>
        </w:rPr>
        <w:t xml:space="preserve"> 作业编辑提交界面</w:t>
      </w:r>
    </w:p>
    <w:p>
      <w:pPr>
        <w:ind w:firstLine="480" w:firstLineChars="200"/>
      </w:pPr>
      <w:r>
        <w:t>核心代码</w:t>
      </w:r>
      <w:r>
        <w:rPr>
          <w:rFonts w:hint="eastAsia"/>
        </w:rPr>
        <w:t>：</w:t>
      </w:r>
    </w:p>
    <w:p>
      <w:pPr>
        <w:pStyle w:val="127"/>
        <w:numPr>
          <w:ilvl w:val="0"/>
          <w:numId w:val="20"/>
        </w:numPr>
        <w:ind w:left="0" w:firstLine="360" w:firstLineChars="200"/>
      </w:pPr>
      <w:r>
        <w:tab/>
      </w:r>
      <w:r>
        <w:t>@RequestMapping("/productEdit")</w:t>
      </w:r>
    </w:p>
    <w:p>
      <w:pPr>
        <w:pStyle w:val="127"/>
        <w:numPr>
          <w:ilvl w:val="0"/>
          <w:numId w:val="20"/>
        </w:numPr>
        <w:ind w:left="0" w:firstLine="360" w:firstLineChars="200"/>
      </w:pPr>
      <w:r>
        <w:tab/>
      </w:r>
      <w:r>
        <w:t>public ModelAndView productEdit(</w:t>
      </w:r>
    </w:p>
    <w:p>
      <w:pPr>
        <w:pStyle w:val="127"/>
        <w:numPr>
          <w:ilvl w:val="0"/>
          <w:numId w:val="20"/>
        </w:numPr>
        <w:ind w:left="0" w:firstLine="360" w:firstLineChars="200"/>
      </w:pPr>
      <w:r>
        <w:tab/>
      </w:r>
      <w:r>
        <w:tab/>
      </w:r>
      <w:r>
        <w:tab/>
      </w:r>
      <w:r>
        <w:t>@RequestParam(value = "zhuanliID", required = false) String zhuanliID,</w:t>
      </w:r>
    </w:p>
    <w:p>
      <w:pPr>
        <w:pStyle w:val="127"/>
        <w:numPr>
          <w:ilvl w:val="0"/>
          <w:numId w:val="20"/>
        </w:numPr>
        <w:ind w:left="0" w:firstLine="360" w:firstLineChars="200"/>
      </w:pPr>
      <w:r>
        <w:tab/>
      </w:r>
      <w:r>
        <w:tab/>
      </w:r>
      <w:r>
        <w:tab/>
      </w:r>
      <w:r>
        <w:t>@RequestParam(value = "fenlei", required = false) String fenlei,</w:t>
      </w:r>
    </w:p>
    <w:p>
      <w:pPr>
        <w:pStyle w:val="127"/>
        <w:numPr>
          <w:ilvl w:val="0"/>
          <w:numId w:val="20"/>
        </w:numPr>
        <w:ind w:left="0" w:firstLine="360" w:firstLineChars="200"/>
      </w:pPr>
      <w:r>
        <w:tab/>
      </w:r>
      <w:r>
        <w:tab/>
      </w:r>
      <w:r>
        <w:tab/>
      </w:r>
      <w:r>
        <w:t>@RequestParam(value = "content", required = false) String content,</w:t>
      </w:r>
    </w:p>
    <w:p>
      <w:pPr>
        <w:pStyle w:val="127"/>
        <w:numPr>
          <w:ilvl w:val="0"/>
          <w:numId w:val="20"/>
        </w:numPr>
        <w:ind w:left="0" w:firstLine="360" w:firstLineChars="200"/>
      </w:pPr>
      <w:r>
        <w:tab/>
      </w:r>
      <w:r>
        <w:tab/>
      </w:r>
      <w:r>
        <w:tab/>
      </w:r>
      <w:r>
        <w:t>@RequestParam(value = "zhuanliName", required = false) String zhuanliName,</w:t>
      </w:r>
    </w:p>
    <w:p>
      <w:pPr>
        <w:pStyle w:val="127"/>
        <w:numPr>
          <w:ilvl w:val="0"/>
          <w:numId w:val="20"/>
        </w:numPr>
        <w:ind w:left="0" w:firstLine="360" w:firstLineChars="200"/>
      </w:pPr>
      <w:r>
        <w:tab/>
      </w:r>
      <w:r>
        <w:tab/>
      </w:r>
      <w:r>
        <w:tab/>
      </w:r>
      <w:r>
        <w:t>@RequestParam(value = "fujian", required = false) String fujian,</w:t>
      </w:r>
    </w:p>
    <w:p>
      <w:pPr>
        <w:pStyle w:val="127"/>
        <w:numPr>
          <w:ilvl w:val="0"/>
          <w:numId w:val="20"/>
        </w:numPr>
        <w:ind w:left="0" w:firstLine="360" w:firstLineChars="200"/>
      </w:pPr>
      <w:r>
        <w:tab/>
      </w:r>
      <w:r>
        <w:tab/>
      </w:r>
      <w:r>
        <w:tab/>
      </w:r>
      <w:r>
        <w:t>HttpServletRequest request, HttpServletResponse response,</w:t>
      </w:r>
    </w:p>
    <w:p>
      <w:pPr>
        <w:pStyle w:val="127"/>
        <w:numPr>
          <w:ilvl w:val="0"/>
          <w:numId w:val="20"/>
        </w:numPr>
        <w:ind w:left="0" w:firstLine="360" w:firstLineChars="200"/>
      </w:pPr>
      <w:r>
        <w:tab/>
      </w:r>
      <w:r>
        <w:tab/>
      </w:r>
      <w:r>
        <w:tab/>
      </w:r>
      <w:r>
        <w:t>HttpSession session) throws IOException {</w:t>
      </w:r>
      <w:r>
        <w:tab/>
      </w:r>
    </w:p>
    <w:p>
      <w:pPr>
        <w:pStyle w:val="127"/>
        <w:numPr>
          <w:ilvl w:val="0"/>
          <w:numId w:val="20"/>
        </w:numPr>
        <w:ind w:left="0" w:firstLine="360" w:firstLineChars="200"/>
      </w:pPr>
      <w:r>
        <w:tab/>
      </w:r>
      <w:r>
        <w:tab/>
      </w:r>
      <w:r>
        <w:t>Tuser user=(Tuser)request.getSession().getAttribute("user");</w:t>
      </w:r>
    </w:p>
    <w:p>
      <w:pPr>
        <w:pStyle w:val="127"/>
        <w:numPr>
          <w:ilvl w:val="0"/>
          <w:numId w:val="20"/>
        </w:numPr>
        <w:ind w:left="0" w:firstLine="360" w:firstLineChars="200"/>
      </w:pPr>
      <w:r>
        <w:tab/>
      </w:r>
      <w:r>
        <w:tab/>
      </w:r>
      <w:r>
        <w:t>Tproduct product=new Tproduct();</w:t>
      </w:r>
    </w:p>
    <w:p>
      <w:pPr>
        <w:pStyle w:val="127"/>
        <w:numPr>
          <w:ilvl w:val="0"/>
          <w:numId w:val="20"/>
        </w:numPr>
        <w:ind w:left="0" w:firstLine="360" w:firstLineChars="200"/>
      </w:pPr>
      <w:r>
        <w:tab/>
      </w:r>
      <w:r>
        <w:tab/>
      </w:r>
      <w:r>
        <w:t>product.setFenlei(fenlei);</w:t>
      </w:r>
    </w:p>
    <w:p>
      <w:pPr>
        <w:pStyle w:val="127"/>
        <w:numPr>
          <w:ilvl w:val="0"/>
          <w:numId w:val="20"/>
        </w:numPr>
        <w:ind w:left="0" w:firstLine="360" w:firstLineChars="200"/>
      </w:pPr>
      <w:r>
        <w:tab/>
      </w:r>
      <w:r>
        <w:tab/>
      </w:r>
      <w:r>
        <w:t>product.setZuoyePic(fujian);</w:t>
      </w:r>
    </w:p>
    <w:p>
      <w:pPr>
        <w:pStyle w:val="127"/>
        <w:numPr>
          <w:ilvl w:val="0"/>
          <w:numId w:val="20"/>
        </w:numPr>
        <w:ind w:left="0" w:firstLine="360" w:firstLineChars="200"/>
      </w:pPr>
      <w:r>
        <w:tab/>
      </w:r>
      <w:r>
        <w:tab/>
      </w:r>
      <w:r>
        <w:t>product.setZuoyeMiaoshu(content);</w:t>
      </w:r>
    </w:p>
    <w:p>
      <w:pPr>
        <w:pStyle w:val="127"/>
        <w:numPr>
          <w:ilvl w:val="0"/>
          <w:numId w:val="20"/>
        </w:numPr>
        <w:ind w:left="0" w:firstLine="360" w:firstLineChars="200"/>
      </w:pPr>
      <w:r>
        <w:tab/>
      </w:r>
      <w:r>
        <w:tab/>
      </w:r>
      <w:r>
        <w:t>product.setZuoyeName(zhuanliName);</w:t>
      </w:r>
    </w:p>
    <w:p>
      <w:pPr>
        <w:pStyle w:val="127"/>
        <w:numPr>
          <w:ilvl w:val="0"/>
          <w:numId w:val="20"/>
        </w:numPr>
        <w:ind w:left="0" w:firstLine="360" w:firstLineChars="200"/>
      </w:pPr>
      <w:r>
        <w:tab/>
      </w:r>
      <w:r>
        <w:tab/>
      </w:r>
      <w:r>
        <w:t>product.setZuoyeID(zhuanliID);</w:t>
      </w:r>
    </w:p>
    <w:p>
      <w:pPr>
        <w:pStyle w:val="127"/>
        <w:numPr>
          <w:ilvl w:val="0"/>
          <w:numId w:val="20"/>
        </w:numPr>
        <w:ind w:left="0" w:firstLine="360" w:firstLineChars="200"/>
      </w:pPr>
      <w:r>
        <w:tab/>
      </w:r>
      <w:r>
        <w:t>productService.productEdit(product);</w:t>
      </w:r>
    </w:p>
    <w:p>
      <w:pPr>
        <w:pStyle w:val="127"/>
        <w:numPr>
          <w:ilvl w:val="0"/>
          <w:numId w:val="20"/>
        </w:numPr>
        <w:ind w:left="0" w:firstLine="360" w:firstLineChars="200"/>
      </w:pPr>
      <w:r>
        <w:tab/>
      </w:r>
      <w:r>
        <w:tab/>
      </w:r>
      <w:r>
        <w:t>List&lt;Tproduct&gt; productList=productService.myproduct(user.getUserID());</w:t>
      </w:r>
    </w:p>
    <w:p>
      <w:pPr>
        <w:pStyle w:val="127"/>
        <w:numPr>
          <w:ilvl w:val="0"/>
          <w:numId w:val="20"/>
        </w:numPr>
        <w:ind w:left="0" w:firstLine="360" w:firstLineChars="200"/>
      </w:pPr>
      <w:r>
        <w:tab/>
      </w:r>
      <w:r>
        <w:tab/>
      </w:r>
      <w:r>
        <w:t>ModelAndView mav = new ModelAndView();</w:t>
      </w:r>
    </w:p>
    <w:p>
      <w:pPr>
        <w:pStyle w:val="127"/>
        <w:numPr>
          <w:ilvl w:val="0"/>
          <w:numId w:val="20"/>
        </w:numPr>
        <w:ind w:left="0" w:firstLine="360" w:firstLineChars="200"/>
      </w:pPr>
      <w:r>
        <w:tab/>
      </w:r>
      <w:r>
        <w:tab/>
      </w:r>
      <w:r>
        <w:t>request.setAttribute("productList",productList);</w:t>
      </w:r>
    </w:p>
    <w:p>
      <w:pPr>
        <w:pStyle w:val="127"/>
        <w:numPr>
          <w:ilvl w:val="0"/>
          <w:numId w:val="20"/>
        </w:numPr>
        <w:ind w:left="0" w:firstLine="360" w:firstLineChars="200"/>
      </w:pPr>
      <w:r>
        <w:tab/>
      </w:r>
      <w:r>
        <w:tab/>
      </w:r>
      <w:r>
        <w:t>mav.setViewName("page/myproduct");</w:t>
      </w:r>
    </w:p>
    <w:p>
      <w:pPr>
        <w:pStyle w:val="127"/>
        <w:numPr>
          <w:ilvl w:val="0"/>
          <w:numId w:val="20"/>
        </w:numPr>
        <w:ind w:left="0" w:firstLine="360" w:firstLineChars="200"/>
      </w:pPr>
      <w:r>
        <w:tab/>
      </w:r>
      <w:r>
        <w:tab/>
      </w:r>
      <w:r>
        <w:t>mav.addObject("productList", productList);</w:t>
      </w:r>
    </w:p>
    <w:p>
      <w:pPr>
        <w:pStyle w:val="127"/>
        <w:numPr>
          <w:ilvl w:val="0"/>
          <w:numId w:val="20"/>
        </w:numPr>
        <w:ind w:left="0" w:firstLine="360" w:firstLineChars="200"/>
        <w:rPr>
          <w:rFonts w:hint="eastAsia"/>
        </w:rPr>
      </w:pPr>
      <w:r>
        <w:tab/>
      </w:r>
      <w:r>
        <w:tab/>
      </w:r>
      <w:r>
        <w:t>return mav;</w:t>
      </w:r>
      <w:r>
        <w:rPr>
          <w:rFonts w:hint="eastAsia"/>
        </w:rPr>
        <w:t xml:space="preserve"> </w:t>
      </w:r>
      <w:r>
        <w:tab/>
      </w:r>
      <w:r>
        <w:t>}</w:t>
      </w:r>
    </w:p>
    <w:p>
      <w:pPr>
        <w:pStyle w:val="5"/>
      </w:pPr>
      <w:bookmarkStart w:id="78" w:name="_Toc8293423"/>
      <w:r>
        <w:rPr>
          <w:rFonts w:hint="eastAsia"/>
        </w:rPr>
        <w:t>4.2.3</w:t>
      </w:r>
      <w:r>
        <w:t xml:space="preserve"> 老师子模块</w:t>
      </w:r>
      <w:bookmarkEnd w:id="78"/>
    </w:p>
    <w:p>
      <w:pPr>
        <w:pStyle w:val="123"/>
      </w:pPr>
      <w:r>
        <w:rPr>
          <w:rFonts w:hint="eastAsia"/>
        </w:rPr>
        <w:t>教师用户登录成功后，即可进入“教师子模块”，在此模块中教师可实现课后任务的编辑发布；可与家长沟通了解学生课后学习情况并解答家长的问题，实现家校联合教育</w:t>
      </w:r>
      <w:r>
        <w:rPr>
          <w:vertAlign w:val="superscript"/>
        </w:rPr>
        <w:fldChar w:fldCharType="begin"/>
      </w:r>
      <w:r>
        <w:rPr>
          <w:vertAlign w:val="superscript"/>
        </w:rPr>
        <w:instrText xml:space="preserve"> </w:instrText>
      </w:r>
      <w:r>
        <w:rPr>
          <w:rFonts w:hint="eastAsia"/>
          <w:vertAlign w:val="superscript"/>
        </w:rPr>
        <w:instrText xml:space="preserve">REF _Ref8154873 \r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rPr>
          <w:vertAlign w:val="superscript"/>
        </w:rPr>
        <w:fldChar w:fldCharType="begin"/>
      </w:r>
      <w:r>
        <w:rPr>
          <w:vertAlign w:val="superscript"/>
        </w:rPr>
        <w:instrText xml:space="preserve"> REF _Ref8154879 \r \h  \* MERGEFORMAT </w:instrText>
      </w:r>
      <w:r>
        <w:rPr>
          <w:vertAlign w:val="superscript"/>
        </w:rPr>
        <w:fldChar w:fldCharType="separate"/>
      </w:r>
      <w:r>
        <w:rPr>
          <w:vertAlign w:val="superscript"/>
        </w:rPr>
        <w:t>[12]</w:t>
      </w:r>
      <w:r>
        <w:rPr>
          <w:vertAlign w:val="superscript"/>
        </w:rPr>
        <w:fldChar w:fldCharType="end"/>
      </w:r>
      <w:r>
        <w:rPr>
          <w:rFonts w:hint="eastAsia"/>
        </w:rPr>
        <w:t>。主要栏目包括：课后任务管理、家校留言互动区。</w:t>
      </w:r>
    </w:p>
    <w:p>
      <w:pPr>
        <w:pStyle w:val="34"/>
        <w:numPr>
          <w:ilvl w:val="0"/>
          <w:numId w:val="21"/>
        </w:numPr>
        <w:ind w:left="0" w:firstLine="480" w:firstLineChars="200"/>
      </w:pPr>
      <w:r>
        <w:rPr>
          <w:rFonts w:hint="eastAsia"/>
        </w:rPr>
        <w:t>课后任务管理 ，教师课后任务后台管理界面如图4.9</w:t>
      </w:r>
    </w:p>
    <w:p>
      <w:pPr>
        <w:pStyle w:val="34"/>
        <w:jc w:val="center"/>
        <w:rPr>
          <w:rFonts w:ascii="宋体" w:hAnsi="宋体" w:cs="宋体"/>
          <w:kern w:val="0"/>
        </w:rPr>
      </w:pPr>
      <w:r>
        <w:rPr>
          <w:rFonts w:ascii="宋体" w:hAnsi="宋体" w:cs="宋体"/>
          <w:kern w:val="0"/>
        </w:rPr>
        <w:drawing>
          <wp:inline distT="0" distB="0" distL="114300" distR="114300">
            <wp:extent cx="5711190" cy="1917700"/>
            <wp:effectExtent l="0" t="0" r="3810" b="6350"/>
            <wp:docPr id="31" name="图片 24" descr="B7Y50QJBN%A)}0%Z0~`QG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descr="B7Y50QJBN%A)}0%Z0~`QG62"/>
                    <pic:cNvPicPr>
                      <a:picLocks noChangeAspect="1"/>
                    </pic:cNvPicPr>
                  </pic:nvPicPr>
                  <pic:blipFill>
                    <a:blip r:embed="rId33"/>
                    <a:srcRect l="215" t="302" r="153" b="6828"/>
                    <a:stretch>
                      <a:fillRect/>
                    </a:stretch>
                  </pic:blipFill>
                  <pic:spPr>
                    <a:xfrm>
                      <a:off x="0" y="0"/>
                      <a:ext cx="5711190" cy="1917700"/>
                    </a:xfrm>
                    <a:prstGeom prst="rect">
                      <a:avLst/>
                    </a:prstGeom>
                    <a:noFill/>
                    <a:ln>
                      <a:noFill/>
                    </a:ln>
                  </pic:spPr>
                </pic:pic>
              </a:graphicData>
            </a:graphic>
          </wp:inline>
        </w:drawing>
      </w:r>
    </w:p>
    <w:p>
      <w:pPr>
        <w:pStyle w:val="34"/>
        <w:jc w:val="center"/>
        <w:rPr>
          <w:rFonts w:hint="eastAsia" w:ascii="黑体" w:hAnsi="黑体" w:eastAsia="黑体" w:cs="宋体"/>
          <w:kern w:val="0"/>
          <w:sz w:val="21"/>
          <w:szCs w:val="21"/>
        </w:rPr>
      </w:pPr>
      <w:r>
        <w:rPr>
          <w:rFonts w:hint="eastAsia" w:ascii="黑体" w:hAnsi="黑体" w:eastAsia="黑体" w:cs="宋体"/>
          <w:kern w:val="0"/>
          <w:sz w:val="21"/>
          <w:szCs w:val="21"/>
        </w:rPr>
        <w:t>图4.</w:t>
      </w:r>
      <w:r>
        <w:rPr>
          <w:rFonts w:ascii="黑体" w:hAnsi="黑体" w:eastAsia="黑体" w:cs="宋体"/>
          <w:kern w:val="0"/>
          <w:sz w:val="21"/>
          <w:szCs w:val="21"/>
        </w:rPr>
        <w:t>9</w:t>
      </w:r>
      <w:r>
        <w:rPr>
          <w:rFonts w:hint="eastAsia" w:ascii="黑体" w:hAnsi="黑体" w:eastAsia="黑体" w:cs="宋体"/>
          <w:kern w:val="0"/>
          <w:sz w:val="21"/>
          <w:szCs w:val="21"/>
        </w:rPr>
        <w:t xml:space="preserve"> 课后任务后台管理界面</w:t>
      </w:r>
    </w:p>
    <w:p>
      <w:pPr>
        <w:pStyle w:val="34"/>
        <w:numPr>
          <w:ilvl w:val="0"/>
          <w:numId w:val="21"/>
        </w:numPr>
        <w:ind w:left="0" w:firstLine="480" w:firstLineChars="200"/>
      </w:pPr>
      <w:r>
        <w:rPr>
          <w:rFonts w:hint="eastAsia"/>
        </w:rPr>
        <w:t>家校留言互动区，家长留言查看界面如图 4.10，留言回复界面如图 4.11。</w:t>
      </w:r>
    </w:p>
    <w:p>
      <w:pPr>
        <w:jc w:val="center"/>
      </w:pPr>
      <w:r>
        <w:drawing>
          <wp:inline distT="0" distB="0" distL="114300" distR="114300">
            <wp:extent cx="6089650" cy="949325"/>
            <wp:effectExtent l="0" t="0" r="6350" b="3175"/>
            <wp:docPr id="32" name="图片 25" descr="9}O2U3RQ1{49~]U)B2_L_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9}O2U3RQ1{49~]U)B2_L_3D"/>
                    <pic:cNvPicPr>
                      <a:picLocks noChangeAspect="1"/>
                    </pic:cNvPicPr>
                  </pic:nvPicPr>
                  <pic:blipFill>
                    <a:blip r:embed="rId34"/>
                    <a:srcRect r="3549" b="-946"/>
                    <a:stretch>
                      <a:fillRect/>
                    </a:stretch>
                  </pic:blipFill>
                  <pic:spPr>
                    <a:xfrm>
                      <a:off x="0" y="0"/>
                      <a:ext cx="6089650" cy="949325"/>
                    </a:xfrm>
                    <a:prstGeom prst="rect">
                      <a:avLst/>
                    </a:prstGeom>
                    <a:noFill/>
                    <a:ln>
                      <a:noFill/>
                    </a:ln>
                  </pic:spPr>
                </pic:pic>
              </a:graphicData>
            </a:graphic>
          </wp:inline>
        </w:drawing>
      </w:r>
    </w:p>
    <w:p>
      <w:pPr>
        <w:pStyle w:val="34"/>
        <w:spacing w:line="240" w:lineRule="auto"/>
        <w:jc w:val="center"/>
        <w:rPr>
          <w:rFonts w:hint="eastAsia" w:ascii="黑体" w:hAnsi="黑体" w:eastAsia="黑体" w:cs="宋体"/>
          <w:kern w:val="0"/>
          <w:sz w:val="21"/>
          <w:szCs w:val="21"/>
        </w:rPr>
      </w:pPr>
      <w:r>
        <w:rPr>
          <w:rFonts w:hint="eastAsia" w:ascii="黑体" w:hAnsi="黑体" w:eastAsia="黑体" w:cs="宋体"/>
          <w:kern w:val="0"/>
          <w:sz w:val="21"/>
          <w:szCs w:val="21"/>
        </w:rPr>
        <w:t>图4.</w:t>
      </w:r>
      <w:r>
        <w:rPr>
          <w:rFonts w:ascii="黑体" w:hAnsi="黑体" w:eastAsia="黑体" w:cs="宋体"/>
          <w:kern w:val="0"/>
          <w:sz w:val="21"/>
          <w:szCs w:val="21"/>
        </w:rPr>
        <w:t>10</w:t>
      </w:r>
      <w:r>
        <w:rPr>
          <w:rFonts w:hint="eastAsia" w:ascii="黑体" w:hAnsi="黑体" w:eastAsia="黑体" w:cs="宋体"/>
          <w:kern w:val="0"/>
          <w:sz w:val="21"/>
          <w:szCs w:val="21"/>
        </w:rPr>
        <w:t xml:space="preserve"> 家长留言查看界面</w:t>
      </w:r>
    </w:p>
    <w:p>
      <w:pPr>
        <w:pStyle w:val="34"/>
        <w:rPr>
          <w:rFonts w:hint="eastAsia"/>
        </w:rPr>
      </w:pPr>
    </w:p>
    <w:p>
      <w:pPr>
        <w:jc w:val="center"/>
      </w:pPr>
      <w:r>
        <w:drawing>
          <wp:inline distT="0" distB="0" distL="114300" distR="114300">
            <wp:extent cx="5577205" cy="2622550"/>
            <wp:effectExtent l="0" t="0" r="4445" b="6350"/>
            <wp:docPr id="33" name="图片 26" descr=")OY@V9DP$IJOTG3LZ718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descr=")OY@V9DP$IJOTG3LZ7180A1"/>
                    <pic:cNvPicPr>
                      <a:picLocks noChangeAspect="1"/>
                    </pic:cNvPicPr>
                  </pic:nvPicPr>
                  <pic:blipFill>
                    <a:blip r:embed="rId35"/>
                    <a:srcRect r="27203" b="4796"/>
                    <a:stretch>
                      <a:fillRect/>
                    </a:stretch>
                  </pic:blipFill>
                  <pic:spPr>
                    <a:xfrm>
                      <a:off x="0" y="0"/>
                      <a:ext cx="5577205" cy="2622550"/>
                    </a:xfrm>
                    <a:prstGeom prst="rect">
                      <a:avLst/>
                    </a:prstGeom>
                    <a:noFill/>
                    <a:ln>
                      <a:noFill/>
                    </a:ln>
                  </pic:spPr>
                </pic:pic>
              </a:graphicData>
            </a:graphic>
          </wp:inline>
        </w:drawing>
      </w:r>
    </w:p>
    <w:p>
      <w:pPr>
        <w:pStyle w:val="34"/>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图4.</w:t>
      </w:r>
      <w:r>
        <w:rPr>
          <w:rFonts w:ascii="黑体" w:hAnsi="黑体" w:eastAsia="黑体" w:cs="宋体"/>
          <w:kern w:val="0"/>
          <w:sz w:val="21"/>
          <w:szCs w:val="21"/>
        </w:rPr>
        <w:t xml:space="preserve">11 </w:t>
      </w:r>
      <w:r>
        <w:rPr>
          <w:rFonts w:hint="eastAsia" w:ascii="黑体" w:hAnsi="黑体" w:eastAsia="黑体" w:cs="宋体"/>
          <w:kern w:val="0"/>
          <w:sz w:val="21"/>
          <w:szCs w:val="21"/>
        </w:rPr>
        <w:t>留言回复界面</w:t>
      </w:r>
    </w:p>
    <w:p>
      <w:pPr>
        <w:pStyle w:val="34"/>
        <w:jc w:val="center"/>
        <w:rPr>
          <w:rFonts w:ascii="黑体" w:hAnsi="黑体" w:eastAsia="黑体" w:cs="宋体"/>
          <w:kern w:val="0"/>
          <w:sz w:val="21"/>
          <w:szCs w:val="21"/>
        </w:rPr>
      </w:pPr>
    </w:p>
    <w:p>
      <w:pPr>
        <w:ind w:firstLine="480" w:firstLineChars="200"/>
      </w:pPr>
      <w:r>
        <w:t>核心代码</w:t>
      </w:r>
      <w:r>
        <w:rPr>
          <w:rFonts w:hint="eastAsia"/>
        </w:rPr>
        <w:t>：</w:t>
      </w:r>
    </w:p>
    <w:p>
      <w:pPr>
        <w:pStyle w:val="127"/>
        <w:numPr>
          <w:ilvl w:val="0"/>
          <w:numId w:val="22"/>
        </w:numPr>
        <w:ind w:left="0" w:firstLine="360" w:firstLineChars="200"/>
      </w:pPr>
      <w:r>
        <w:t>@RequestMapping("/messageReply")</w:t>
      </w:r>
    </w:p>
    <w:p>
      <w:pPr>
        <w:pStyle w:val="127"/>
        <w:numPr>
          <w:ilvl w:val="0"/>
          <w:numId w:val="22"/>
        </w:numPr>
        <w:ind w:left="0" w:firstLine="360" w:firstLineChars="200"/>
      </w:pPr>
      <w:r>
        <w:tab/>
      </w:r>
      <w:r>
        <w:t>public ModelAndView messageMana(</w:t>
      </w:r>
    </w:p>
    <w:p>
      <w:pPr>
        <w:pStyle w:val="127"/>
        <w:numPr>
          <w:ilvl w:val="0"/>
          <w:numId w:val="22"/>
        </w:numPr>
        <w:ind w:left="0" w:firstLine="360" w:firstLineChars="200"/>
      </w:pPr>
      <w:r>
        <w:tab/>
      </w:r>
      <w:r>
        <w:tab/>
      </w:r>
      <w:r>
        <w:tab/>
      </w:r>
      <w:r>
        <w:t>@RequestParam(value = "id") String id,</w:t>
      </w:r>
    </w:p>
    <w:p>
      <w:pPr>
        <w:pStyle w:val="127"/>
        <w:numPr>
          <w:ilvl w:val="0"/>
          <w:numId w:val="22"/>
        </w:numPr>
        <w:ind w:left="0" w:firstLine="360" w:firstLineChars="200"/>
      </w:pPr>
      <w:r>
        <w:tab/>
      </w:r>
      <w:r>
        <w:tab/>
      </w:r>
      <w:r>
        <w:tab/>
      </w:r>
      <w:r>
        <w:t>@RequestParam(value = "reply") String reply,</w:t>
      </w:r>
    </w:p>
    <w:p>
      <w:pPr>
        <w:pStyle w:val="127"/>
        <w:numPr>
          <w:ilvl w:val="0"/>
          <w:numId w:val="22"/>
        </w:numPr>
        <w:ind w:left="0" w:firstLine="360" w:firstLineChars="200"/>
      </w:pPr>
      <w:r>
        <w:tab/>
      </w:r>
      <w:r>
        <w:tab/>
      </w:r>
      <w:r>
        <w:tab/>
      </w:r>
      <w:r>
        <w:t>HttpServletRequest request, HttpServletResponse response,</w:t>
      </w:r>
    </w:p>
    <w:p>
      <w:pPr>
        <w:pStyle w:val="127"/>
        <w:numPr>
          <w:ilvl w:val="0"/>
          <w:numId w:val="22"/>
        </w:numPr>
        <w:ind w:left="0" w:firstLine="360" w:firstLineChars="200"/>
      </w:pPr>
      <w:r>
        <w:tab/>
      </w:r>
      <w:r>
        <w:tab/>
      </w:r>
      <w:r>
        <w:tab/>
      </w:r>
      <w:r>
        <w:t>HttpSession session) throws IOException {</w:t>
      </w:r>
      <w:r>
        <w:tab/>
      </w:r>
    </w:p>
    <w:p>
      <w:pPr>
        <w:pStyle w:val="127"/>
        <w:numPr>
          <w:ilvl w:val="0"/>
          <w:numId w:val="22"/>
        </w:numPr>
        <w:ind w:left="0" w:firstLine="360" w:firstLineChars="200"/>
      </w:pPr>
      <w:r>
        <w:tab/>
      </w:r>
      <w:r>
        <w:tab/>
      </w:r>
      <w:r>
        <w:t>Tuser user=(Tuser)request.getSession().getAttribute("user");</w:t>
      </w:r>
    </w:p>
    <w:p>
      <w:pPr>
        <w:pStyle w:val="127"/>
        <w:numPr>
          <w:ilvl w:val="0"/>
          <w:numId w:val="22"/>
        </w:numPr>
        <w:ind w:left="0" w:firstLine="360" w:firstLineChars="200"/>
      </w:pPr>
      <w:r>
        <w:tab/>
      </w:r>
      <w:r>
        <w:tab/>
      </w:r>
      <w:r>
        <w:t>if(user!=null){</w:t>
      </w:r>
    </w:p>
    <w:p>
      <w:pPr>
        <w:pStyle w:val="127"/>
        <w:numPr>
          <w:ilvl w:val="0"/>
          <w:numId w:val="22"/>
        </w:numPr>
        <w:ind w:left="0" w:firstLine="360" w:firstLineChars="200"/>
      </w:pPr>
      <w:r>
        <w:tab/>
      </w:r>
      <w:r>
        <w:tab/>
      </w:r>
      <w:r>
        <w:t>Map&lt;String, Object&gt; map = new HashMap&lt;String, Object&gt;();</w:t>
      </w:r>
    </w:p>
    <w:p>
      <w:pPr>
        <w:pStyle w:val="127"/>
        <w:numPr>
          <w:ilvl w:val="0"/>
          <w:numId w:val="22"/>
        </w:numPr>
        <w:ind w:left="0" w:firstLine="360" w:firstLineChars="200"/>
      </w:pPr>
      <w:r>
        <w:tab/>
      </w:r>
      <w:r>
        <w:tab/>
      </w:r>
      <w:r>
        <w:t>map.put("id", id);</w:t>
      </w:r>
    </w:p>
    <w:p>
      <w:pPr>
        <w:pStyle w:val="127"/>
        <w:numPr>
          <w:ilvl w:val="0"/>
          <w:numId w:val="22"/>
        </w:numPr>
        <w:ind w:left="0" w:firstLine="360" w:firstLineChars="200"/>
      </w:pPr>
      <w:r>
        <w:tab/>
      </w:r>
      <w:r>
        <w:tab/>
      </w:r>
      <w:r>
        <w:t>map.put("reply", reply);</w:t>
      </w:r>
    </w:p>
    <w:p>
      <w:pPr>
        <w:pStyle w:val="127"/>
        <w:numPr>
          <w:ilvl w:val="0"/>
          <w:numId w:val="22"/>
        </w:numPr>
        <w:ind w:left="0" w:firstLine="360" w:firstLineChars="200"/>
      </w:pPr>
      <w:r>
        <w:tab/>
      </w:r>
      <w:r>
        <w:tab/>
      </w:r>
      <w:r>
        <w:t>demandService.messageReply(map);</w:t>
      </w:r>
    </w:p>
    <w:p>
      <w:pPr>
        <w:pStyle w:val="127"/>
        <w:numPr>
          <w:ilvl w:val="0"/>
          <w:numId w:val="22"/>
        </w:numPr>
        <w:ind w:left="0" w:firstLine="360" w:firstLineChars="200"/>
      </w:pPr>
      <w:r>
        <w:tab/>
      </w:r>
      <w:r>
        <w:tab/>
      </w:r>
      <w:r>
        <w:t>List&lt;Tmessage&gt; messageList=demandService.messageMana(user.getBanjiID());</w:t>
      </w:r>
    </w:p>
    <w:p>
      <w:pPr>
        <w:pStyle w:val="127"/>
        <w:numPr>
          <w:ilvl w:val="0"/>
          <w:numId w:val="22"/>
        </w:numPr>
        <w:ind w:left="0" w:firstLine="360" w:firstLineChars="200"/>
      </w:pPr>
      <w:r>
        <w:tab/>
      </w:r>
      <w:r>
        <w:tab/>
      </w:r>
      <w:r>
        <w:t>ModelAndView mav = new ModelAndView();</w:t>
      </w:r>
    </w:p>
    <w:p>
      <w:pPr>
        <w:pStyle w:val="127"/>
        <w:numPr>
          <w:ilvl w:val="0"/>
          <w:numId w:val="22"/>
        </w:numPr>
        <w:ind w:left="0" w:firstLine="360" w:firstLineChars="200"/>
      </w:pPr>
      <w:r>
        <w:tab/>
      </w:r>
      <w:r>
        <w:tab/>
      </w:r>
      <w:r>
        <w:t>request.setAttribute("messageList",messageList);</w:t>
      </w:r>
    </w:p>
    <w:p>
      <w:pPr>
        <w:pStyle w:val="127"/>
        <w:numPr>
          <w:ilvl w:val="0"/>
          <w:numId w:val="22"/>
        </w:numPr>
        <w:ind w:left="0" w:firstLine="360" w:firstLineChars="200"/>
      </w:pPr>
      <w:r>
        <w:tab/>
      </w:r>
      <w:r>
        <w:tab/>
      </w:r>
      <w:r>
        <w:t>mav.setViewName("admin/message/messageMana");</w:t>
      </w:r>
    </w:p>
    <w:p>
      <w:pPr>
        <w:pStyle w:val="127"/>
        <w:numPr>
          <w:ilvl w:val="0"/>
          <w:numId w:val="22"/>
        </w:numPr>
        <w:ind w:left="0" w:firstLine="360" w:firstLineChars="200"/>
      </w:pPr>
      <w:r>
        <w:tab/>
      </w:r>
      <w:r>
        <w:tab/>
      </w:r>
      <w:r>
        <w:t>return mav;</w:t>
      </w:r>
    </w:p>
    <w:p>
      <w:pPr>
        <w:pStyle w:val="127"/>
        <w:numPr>
          <w:ilvl w:val="0"/>
          <w:numId w:val="22"/>
        </w:numPr>
        <w:ind w:left="0" w:firstLine="360" w:firstLineChars="200"/>
      </w:pPr>
      <w:r>
        <w:tab/>
      </w:r>
      <w:r>
        <w:tab/>
      </w:r>
      <w:r>
        <w:t>}else{</w:t>
      </w:r>
    </w:p>
    <w:p>
      <w:pPr>
        <w:pStyle w:val="127"/>
        <w:numPr>
          <w:ilvl w:val="0"/>
          <w:numId w:val="22"/>
        </w:numPr>
        <w:ind w:left="0" w:firstLine="360" w:firstLineChars="200"/>
      </w:pPr>
      <w:r>
        <w:tab/>
      </w:r>
      <w:r>
        <w:tab/>
      </w:r>
      <w:r>
        <w:tab/>
      </w:r>
      <w:r>
        <w:t>ModelAndView mav = new ModelAndView();</w:t>
      </w:r>
    </w:p>
    <w:p>
      <w:pPr>
        <w:pStyle w:val="127"/>
        <w:numPr>
          <w:ilvl w:val="0"/>
          <w:numId w:val="22"/>
        </w:numPr>
        <w:ind w:left="0" w:firstLine="360" w:firstLineChars="200"/>
      </w:pPr>
      <w:r>
        <w:tab/>
      </w:r>
      <w:r>
        <w:tab/>
      </w:r>
      <w:r>
        <w:tab/>
      </w:r>
      <w:r>
        <w:t>mav.setViewName("page/login");</w:t>
      </w:r>
    </w:p>
    <w:p>
      <w:pPr>
        <w:pStyle w:val="127"/>
        <w:numPr>
          <w:ilvl w:val="0"/>
          <w:numId w:val="22"/>
        </w:numPr>
        <w:ind w:left="0" w:firstLine="360" w:firstLineChars="200"/>
      </w:pPr>
      <w:r>
        <w:tab/>
      </w:r>
      <w:r>
        <w:tab/>
      </w:r>
      <w:r>
        <w:tab/>
      </w:r>
      <w:r>
        <w:t>return mav;</w:t>
      </w:r>
    </w:p>
    <w:p>
      <w:pPr>
        <w:pStyle w:val="127"/>
        <w:numPr>
          <w:ilvl w:val="0"/>
          <w:numId w:val="22"/>
        </w:numPr>
        <w:ind w:left="0" w:firstLine="360" w:firstLineChars="200"/>
        <w:rPr>
          <w:rFonts w:hint="eastAsia"/>
        </w:rPr>
      </w:pPr>
      <w:r>
        <w:tab/>
      </w:r>
      <w:r>
        <w:tab/>
      </w:r>
      <w:r>
        <w:t>}</w:t>
      </w:r>
    </w:p>
    <w:p>
      <w:pPr>
        <w:pStyle w:val="5"/>
        <w:rPr>
          <w:rFonts w:hint="eastAsia"/>
        </w:rPr>
      </w:pPr>
      <w:bookmarkStart w:id="79" w:name="_Toc8293424"/>
      <w:r>
        <w:rPr>
          <w:rFonts w:hint="eastAsia"/>
        </w:rPr>
        <w:t>4.2.4 管理员子模块</w:t>
      </w:r>
      <w:bookmarkEnd w:id="79"/>
    </w:p>
    <w:p>
      <w:pPr>
        <w:ind w:firstLine="480" w:firstLineChars="200"/>
      </w:pPr>
      <w:r>
        <w:rPr>
          <w:rFonts w:hint="eastAsia"/>
        </w:rPr>
        <w:t>该用户角色的主要工作就是对系统的维护管理，他不参与到系统中具体的业务流程，但是对系统的管理却是必不可少的，包括对于系统中一些基础数据的管理、用户权限的划分等。</w:t>
      </w:r>
    </w:p>
    <w:p>
      <w:pPr>
        <w:numPr>
          <w:ilvl w:val="0"/>
          <w:numId w:val="23"/>
        </w:numPr>
        <w:ind w:left="0" w:firstLine="480" w:firstLineChars="200"/>
      </w:pPr>
      <w:r>
        <w:rPr>
          <w:rFonts w:hint="eastAsia"/>
        </w:rPr>
        <w:t>用户管理，以教师用户管理为例，教师管理界面如图 4.12.</w:t>
      </w:r>
    </w:p>
    <w:p>
      <w:pPr>
        <w:jc w:val="center"/>
      </w:pPr>
      <w:r>
        <w:drawing>
          <wp:inline distT="0" distB="0" distL="114300" distR="114300">
            <wp:extent cx="6122670" cy="2277110"/>
            <wp:effectExtent l="0" t="0" r="11430" b="8890"/>
            <wp:docPr id="34" name="图片 27" descr="LXEC4L4%S0S8_{F0OR4S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LXEC4L4%S0S8_{F0OR4SU`B"/>
                    <pic:cNvPicPr>
                      <a:picLocks noChangeAspect="1"/>
                    </pic:cNvPicPr>
                  </pic:nvPicPr>
                  <pic:blipFill>
                    <a:blip r:embed="rId36"/>
                    <a:stretch>
                      <a:fillRect/>
                    </a:stretch>
                  </pic:blipFill>
                  <pic:spPr>
                    <a:xfrm>
                      <a:off x="0" y="0"/>
                      <a:ext cx="6122670" cy="2277110"/>
                    </a:xfrm>
                    <a:prstGeom prst="rect">
                      <a:avLst/>
                    </a:prstGeom>
                    <a:noFill/>
                    <a:ln>
                      <a:noFill/>
                    </a:ln>
                  </pic:spPr>
                </pic:pic>
              </a:graphicData>
            </a:graphic>
          </wp:inline>
        </w:drawing>
      </w:r>
    </w:p>
    <w:p>
      <w:pPr>
        <w:pStyle w:val="34"/>
        <w:spacing w:line="240" w:lineRule="auto"/>
        <w:jc w:val="center"/>
        <w:rPr>
          <w:rFonts w:hint="eastAsia" w:ascii="黑体" w:hAnsi="黑体" w:eastAsia="黑体" w:cs="宋体"/>
          <w:kern w:val="0"/>
          <w:sz w:val="21"/>
          <w:szCs w:val="21"/>
        </w:rPr>
      </w:pPr>
      <w:r>
        <w:rPr>
          <w:rFonts w:hint="eastAsia" w:ascii="黑体" w:hAnsi="黑体" w:eastAsia="黑体" w:cs="宋体"/>
          <w:kern w:val="0"/>
          <w:sz w:val="21"/>
          <w:szCs w:val="21"/>
        </w:rPr>
        <w:t>图4.</w:t>
      </w:r>
      <w:r>
        <w:rPr>
          <w:rFonts w:ascii="黑体" w:hAnsi="黑体" w:eastAsia="黑体" w:cs="宋体"/>
          <w:kern w:val="0"/>
          <w:sz w:val="21"/>
          <w:szCs w:val="21"/>
        </w:rPr>
        <w:t xml:space="preserve">12 </w:t>
      </w:r>
      <w:r>
        <w:rPr>
          <w:rFonts w:hint="eastAsia" w:ascii="黑体" w:hAnsi="黑体" w:eastAsia="黑体" w:cs="宋体"/>
          <w:kern w:val="0"/>
          <w:sz w:val="21"/>
          <w:szCs w:val="21"/>
        </w:rPr>
        <w:t>教师管理界面</w:t>
      </w:r>
    </w:p>
    <w:p>
      <w:pPr>
        <w:numPr>
          <w:ilvl w:val="0"/>
          <w:numId w:val="23"/>
        </w:numPr>
        <w:ind w:left="0" w:firstLine="480" w:firstLineChars="200"/>
      </w:pPr>
      <w:r>
        <w:rPr>
          <w:rFonts w:hint="eastAsia"/>
        </w:rPr>
        <w:t>公告管理</w:t>
      </w:r>
      <w:bookmarkStart w:id="80" w:name="_Toc20076"/>
      <w:bookmarkStart w:id="81" w:name="_Toc21972"/>
      <w:bookmarkStart w:id="82" w:name="_Toc26468"/>
      <w:r>
        <w:rPr>
          <w:rFonts w:hint="eastAsia"/>
        </w:rPr>
        <w:t>，公告管理界面如图 4.13，新建公告编辑界面如图 4.14。</w:t>
      </w:r>
    </w:p>
    <w:p>
      <w:r>
        <w:drawing>
          <wp:inline distT="0" distB="0" distL="114300" distR="114300">
            <wp:extent cx="6068060" cy="2277110"/>
            <wp:effectExtent l="0" t="0" r="8890" b="8890"/>
            <wp:docPr id="35" name="图片 28" descr="E$`%{NUPD0A2KKI(JK}XQ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descr="E$`%{NUPD0A2KKI(JK}XQGC"/>
                    <pic:cNvPicPr>
                      <a:picLocks noChangeAspect="1"/>
                    </pic:cNvPicPr>
                  </pic:nvPicPr>
                  <pic:blipFill>
                    <a:blip r:embed="rId37"/>
                    <a:stretch>
                      <a:fillRect/>
                    </a:stretch>
                  </pic:blipFill>
                  <pic:spPr>
                    <a:xfrm>
                      <a:off x="0" y="0"/>
                      <a:ext cx="6068060" cy="2277110"/>
                    </a:xfrm>
                    <a:prstGeom prst="rect">
                      <a:avLst/>
                    </a:prstGeom>
                    <a:noFill/>
                    <a:ln>
                      <a:noFill/>
                    </a:ln>
                  </pic:spPr>
                </pic:pic>
              </a:graphicData>
            </a:graphic>
          </wp:inline>
        </w:drawing>
      </w:r>
    </w:p>
    <w:p>
      <w:pPr>
        <w:pStyle w:val="34"/>
        <w:spacing w:line="240" w:lineRule="auto"/>
        <w:jc w:val="center"/>
        <w:rPr>
          <w:rFonts w:hint="eastAsia" w:ascii="黑体" w:hAnsi="黑体" w:eastAsia="黑体" w:cs="宋体"/>
          <w:kern w:val="0"/>
          <w:sz w:val="21"/>
          <w:szCs w:val="21"/>
        </w:rPr>
      </w:pPr>
      <w:r>
        <w:rPr>
          <w:rFonts w:hint="eastAsia" w:ascii="黑体" w:hAnsi="黑体" w:eastAsia="黑体" w:cs="宋体"/>
          <w:kern w:val="0"/>
          <w:sz w:val="21"/>
          <w:szCs w:val="21"/>
        </w:rPr>
        <w:t>图4.</w:t>
      </w:r>
      <w:r>
        <w:rPr>
          <w:rFonts w:ascii="黑体" w:hAnsi="黑体" w:eastAsia="黑体" w:cs="宋体"/>
          <w:kern w:val="0"/>
          <w:sz w:val="21"/>
          <w:szCs w:val="21"/>
        </w:rPr>
        <w:t xml:space="preserve">13 </w:t>
      </w:r>
      <w:r>
        <w:rPr>
          <w:rFonts w:hint="eastAsia" w:ascii="黑体" w:hAnsi="黑体" w:eastAsia="黑体" w:cs="宋体"/>
          <w:kern w:val="0"/>
          <w:sz w:val="21"/>
          <w:szCs w:val="21"/>
        </w:rPr>
        <w:t>公告管理界面</w:t>
      </w:r>
    </w:p>
    <w:p/>
    <w:p>
      <w:pPr>
        <w:widowControl/>
        <w:adjustRightInd/>
        <w:snapToGrid/>
        <w:spacing w:line="240" w:lineRule="auto"/>
        <w:jc w:val="center"/>
        <w:rPr>
          <w:rFonts w:ascii="宋体" w:hAnsi="宋体" w:cs="宋体"/>
          <w:kern w:val="0"/>
        </w:rPr>
      </w:pPr>
      <w:r>
        <w:rPr>
          <w:rFonts w:ascii="宋体" w:hAnsi="宋体" w:cs="宋体"/>
          <w:kern w:val="0"/>
        </w:rPr>
        <w:drawing>
          <wp:inline distT="0" distB="0" distL="114300" distR="114300">
            <wp:extent cx="5124450" cy="2899410"/>
            <wp:effectExtent l="0" t="0" r="0" b="15240"/>
            <wp:docPr id="36" name="图片 29" descr=")AINEEW_VAZXN8TQ22OG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descr=")AINEEW_VAZXN8TQ22OGNIX"/>
                    <pic:cNvPicPr>
                      <a:picLocks noChangeAspect="1"/>
                    </pic:cNvPicPr>
                  </pic:nvPicPr>
                  <pic:blipFill>
                    <a:blip r:embed="rId38"/>
                    <a:stretch>
                      <a:fillRect/>
                    </a:stretch>
                  </pic:blipFill>
                  <pic:spPr>
                    <a:xfrm>
                      <a:off x="0" y="0"/>
                      <a:ext cx="5124450" cy="2899410"/>
                    </a:xfrm>
                    <a:prstGeom prst="rect">
                      <a:avLst/>
                    </a:prstGeom>
                    <a:noFill/>
                    <a:ln>
                      <a:noFill/>
                    </a:ln>
                  </pic:spPr>
                </pic:pic>
              </a:graphicData>
            </a:graphic>
          </wp:inline>
        </w:drawing>
      </w:r>
    </w:p>
    <w:p>
      <w:pPr>
        <w:pStyle w:val="34"/>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图4.</w:t>
      </w:r>
      <w:r>
        <w:rPr>
          <w:rFonts w:ascii="黑体" w:hAnsi="黑体" w:eastAsia="黑体" w:cs="宋体"/>
          <w:kern w:val="0"/>
          <w:sz w:val="21"/>
          <w:szCs w:val="21"/>
        </w:rPr>
        <w:t xml:space="preserve">14 </w:t>
      </w:r>
      <w:r>
        <w:rPr>
          <w:rFonts w:hint="eastAsia" w:ascii="黑体" w:hAnsi="黑体" w:eastAsia="黑体" w:cs="宋体"/>
          <w:kern w:val="0"/>
          <w:sz w:val="21"/>
          <w:szCs w:val="21"/>
        </w:rPr>
        <w:t>公告编辑界面</w:t>
      </w:r>
    </w:p>
    <w:p>
      <w:pPr>
        <w:pStyle w:val="34"/>
        <w:spacing w:line="240" w:lineRule="auto"/>
        <w:jc w:val="center"/>
        <w:rPr>
          <w:rFonts w:hint="eastAsia" w:ascii="黑体" w:hAnsi="黑体" w:eastAsia="黑体" w:cs="宋体"/>
          <w:kern w:val="0"/>
          <w:sz w:val="21"/>
          <w:szCs w:val="21"/>
        </w:rPr>
      </w:pPr>
    </w:p>
    <w:p>
      <w:pPr>
        <w:ind w:firstLine="480" w:firstLineChars="200"/>
      </w:pPr>
      <w:r>
        <w:t>核心代码</w:t>
      </w:r>
      <w:r>
        <w:rPr>
          <w:rFonts w:hint="eastAsia"/>
        </w:rPr>
        <w:t>：</w:t>
      </w:r>
    </w:p>
    <w:p>
      <w:pPr>
        <w:pStyle w:val="127"/>
        <w:numPr>
          <w:ilvl w:val="0"/>
          <w:numId w:val="24"/>
        </w:numPr>
        <w:ind w:left="0" w:firstLine="360" w:firstLineChars="200"/>
      </w:pPr>
      <w:r>
        <w:t>@RequestMapping("/newsEdit")</w:t>
      </w:r>
    </w:p>
    <w:p>
      <w:pPr>
        <w:pStyle w:val="127"/>
        <w:numPr>
          <w:ilvl w:val="0"/>
          <w:numId w:val="24"/>
        </w:numPr>
        <w:ind w:left="0" w:firstLine="360" w:firstLineChars="200"/>
      </w:pPr>
      <w:r>
        <w:tab/>
      </w:r>
      <w:r>
        <w:t>public ModelAndView newsEdit(</w:t>
      </w:r>
    </w:p>
    <w:p>
      <w:pPr>
        <w:pStyle w:val="127"/>
        <w:numPr>
          <w:ilvl w:val="0"/>
          <w:numId w:val="24"/>
        </w:numPr>
        <w:ind w:left="0" w:firstLine="360" w:firstLineChars="200"/>
      </w:pPr>
      <w:r>
        <w:tab/>
      </w:r>
      <w:r>
        <w:tab/>
      </w:r>
      <w:r>
        <w:tab/>
      </w:r>
      <w:r>
        <w:t>@RequestParam(value = "id", required = false) String id,</w:t>
      </w:r>
    </w:p>
    <w:p>
      <w:pPr>
        <w:pStyle w:val="127"/>
        <w:numPr>
          <w:ilvl w:val="0"/>
          <w:numId w:val="24"/>
        </w:numPr>
        <w:ind w:left="0" w:firstLine="360" w:firstLineChars="200"/>
      </w:pPr>
      <w:r>
        <w:tab/>
      </w:r>
      <w:r>
        <w:tab/>
      </w:r>
      <w:r>
        <w:tab/>
      </w:r>
      <w:r>
        <w:t>@RequestParam(value = "title", required = false) String title,</w:t>
      </w:r>
    </w:p>
    <w:p>
      <w:pPr>
        <w:pStyle w:val="127"/>
        <w:numPr>
          <w:ilvl w:val="0"/>
          <w:numId w:val="24"/>
        </w:numPr>
        <w:ind w:left="0" w:firstLine="360" w:firstLineChars="200"/>
      </w:pPr>
      <w:r>
        <w:tab/>
      </w:r>
      <w:r>
        <w:tab/>
      </w:r>
      <w:r>
        <w:tab/>
      </w:r>
      <w:r>
        <w:t>@RequestParam(value = "content", required = false) String content,</w:t>
      </w:r>
    </w:p>
    <w:p>
      <w:pPr>
        <w:pStyle w:val="127"/>
        <w:numPr>
          <w:ilvl w:val="0"/>
          <w:numId w:val="24"/>
        </w:numPr>
        <w:ind w:left="0" w:firstLine="360" w:firstLineChars="200"/>
      </w:pPr>
      <w:r>
        <w:tab/>
      </w:r>
      <w:r>
        <w:tab/>
      </w:r>
      <w:r>
        <w:tab/>
      </w:r>
      <w:r>
        <w:t>HttpServletRequest request, HttpServletResponse response,</w:t>
      </w:r>
    </w:p>
    <w:p>
      <w:pPr>
        <w:pStyle w:val="127"/>
        <w:numPr>
          <w:ilvl w:val="0"/>
          <w:numId w:val="24"/>
        </w:numPr>
        <w:ind w:left="0" w:firstLine="360" w:firstLineChars="200"/>
      </w:pPr>
      <w:r>
        <w:tab/>
      </w:r>
      <w:r>
        <w:tab/>
      </w:r>
      <w:r>
        <w:tab/>
      </w:r>
      <w:r>
        <w:t>HttpSession session) throws IOException {</w:t>
      </w:r>
      <w:r>
        <w:tab/>
      </w:r>
    </w:p>
    <w:p>
      <w:pPr>
        <w:pStyle w:val="127"/>
        <w:numPr>
          <w:ilvl w:val="0"/>
          <w:numId w:val="24"/>
        </w:numPr>
        <w:ind w:left="0" w:firstLine="360" w:firstLineChars="200"/>
      </w:pPr>
      <w:r>
        <w:tab/>
      </w:r>
      <w:r>
        <w:tab/>
      </w:r>
      <w:r>
        <w:t>SimpleDateFormat df = new SimpleDateFormat("yyyyMMddHHmmss");</w:t>
      </w:r>
    </w:p>
    <w:p>
      <w:pPr>
        <w:pStyle w:val="127"/>
        <w:numPr>
          <w:ilvl w:val="0"/>
          <w:numId w:val="24"/>
        </w:numPr>
        <w:ind w:left="0" w:firstLine="360" w:firstLineChars="200"/>
      </w:pPr>
      <w:r>
        <w:tab/>
      </w:r>
      <w:r>
        <w:t xml:space="preserve">     Tnews news=new Tnews();</w:t>
      </w:r>
    </w:p>
    <w:p>
      <w:pPr>
        <w:pStyle w:val="127"/>
        <w:numPr>
          <w:ilvl w:val="0"/>
          <w:numId w:val="24"/>
        </w:numPr>
        <w:ind w:left="0" w:firstLine="360" w:firstLineChars="200"/>
      </w:pPr>
      <w:r>
        <w:tab/>
      </w:r>
      <w:r>
        <w:t xml:space="preserve">    news.setContent(content);</w:t>
      </w:r>
    </w:p>
    <w:p>
      <w:pPr>
        <w:pStyle w:val="127"/>
        <w:numPr>
          <w:ilvl w:val="0"/>
          <w:numId w:val="24"/>
        </w:numPr>
        <w:ind w:left="0" w:firstLine="360" w:firstLineChars="200"/>
      </w:pPr>
      <w:r>
        <w:tab/>
      </w:r>
      <w:r>
        <w:t xml:space="preserve">    news.setShijian(df.format(new Date()));</w:t>
      </w:r>
    </w:p>
    <w:p>
      <w:pPr>
        <w:pStyle w:val="127"/>
        <w:numPr>
          <w:ilvl w:val="0"/>
          <w:numId w:val="24"/>
        </w:numPr>
        <w:ind w:left="0" w:firstLine="360" w:firstLineChars="200"/>
      </w:pPr>
      <w:r>
        <w:tab/>
      </w:r>
      <w:r>
        <w:t xml:space="preserve">    news.setTitle(title);</w:t>
      </w:r>
    </w:p>
    <w:p>
      <w:pPr>
        <w:pStyle w:val="127"/>
        <w:numPr>
          <w:ilvl w:val="0"/>
          <w:numId w:val="24"/>
        </w:numPr>
        <w:ind w:left="0" w:firstLine="360" w:firstLineChars="200"/>
      </w:pPr>
      <w:r>
        <w:tab/>
      </w:r>
      <w:r>
        <w:t xml:space="preserve">    news.setId(id);</w:t>
      </w:r>
    </w:p>
    <w:p>
      <w:pPr>
        <w:pStyle w:val="127"/>
        <w:numPr>
          <w:ilvl w:val="0"/>
          <w:numId w:val="24"/>
        </w:numPr>
        <w:ind w:left="0" w:firstLine="360" w:firstLineChars="200"/>
      </w:pPr>
      <w:r>
        <w:tab/>
      </w:r>
      <w:r>
        <w:t xml:space="preserve">    newsService.newsEdit(news);</w:t>
      </w:r>
    </w:p>
    <w:p>
      <w:pPr>
        <w:pStyle w:val="127"/>
        <w:numPr>
          <w:ilvl w:val="0"/>
          <w:numId w:val="24"/>
        </w:numPr>
        <w:ind w:left="0" w:firstLine="360" w:firstLineChars="200"/>
      </w:pPr>
      <w:r>
        <w:tab/>
      </w:r>
      <w:r>
        <w:t xml:space="preserve">    List&lt;Tnews&gt; newsList=newsService.newsMana();</w:t>
      </w:r>
    </w:p>
    <w:p>
      <w:pPr>
        <w:pStyle w:val="127"/>
        <w:numPr>
          <w:ilvl w:val="0"/>
          <w:numId w:val="24"/>
        </w:numPr>
        <w:ind w:left="0" w:firstLine="360" w:firstLineChars="200"/>
      </w:pPr>
      <w:r>
        <w:tab/>
      </w:r>
      <w:r>
        <w:tab/>
      </w:r>
      <w:r>
        <w:t>ModelAndView mav = new ModelAndView();</w:t>
      </w:r>
    </w:p>
    <w:p>
      <w:pPr>
        <w:pStyle w:val="127"/>
        <w:numPr>
          <w:ilvl w:val="0"/>
          <w:numId w:val="24"/>
        </w:numPr>
        <w:ind w:left="0" w:firstLine="360" w:firstLineChars="200"/>
      </w:pPr>
      <w:r>
        <w:tab/>
      </w:r>
      <w:r>
        <w:tab/>
      </w:r>
      <w:r>
        <w:t>request.setAttribute("newsList",newsList);</w:t>
      </w:r>
    </w:p>
    <w:p>
      <w:pPr>
        <w:pStyle w:val="127"/>
        <w:numPr>
          <w:ilvl w:val="0"/>
          <w:numId w:val="24"/>
        </w:numPr>
        <w:ind w:left="0" w:firstLine="360" w:firstLineChars="200"/>
      </w:pPr>
      <w:r>
        <w:tab/>
      </w:r>
      <w:r>
        <w:tab/>
      </w:r>
      <w:r>
        <w:t>mav.setViewName("admin/news/newsMana");</w:t>
      </w:r>
    </w:p>
    <w:p>
      <w:pPr>
        <w:pStyle w:val="127"/>
        <w:numPr>
          <w:ilvl w:val="0"/>
          <w:numId w:val="24"/>
        </w:numPr>
        <w:ind w:left="0" w:firstLine="360" w:firstLineChars="200"/>
      </w:pPr>
      <w:r>
        <w:tab/>
      </w:r>
      <w:r>
        <w:tab/>
      </w:r>
      <w:r>
        <w:t>return mav;</w:t>
      </w:r>
    </w:p>
    <w:p>
      <w:pPr>
        <w:pStyle w:val="127"/>
        <w:numPr>
          <w:ilvl w:val="0"/>
          <w:numId w:val="24"/>
        </w:numPr>
        <w:ind w:left="0" w:firstLine="360" w:firstLineChars="200"/>
        <w:rPr>
          <w:rFonts w:hint="eastAsia"/>
        </w:rPr>
      </w:pPr>
      <w:r>
        <w:tab/>
      </w:r>
      <w:r>
        <w:t>}</w:t>
      </w:r>
    </w:p>
    <w:p>
      <w:pPr>
        <w:pStyle w:val="3"/>
        <w:rPr>
          <w:rStyle w:val="144"/>
          <w:rFonts w:hint="eastAsia"/>
          <w:bCs w:val="0"/>
        </w:rPr>
      </w:pPr>
      <w:r>
        <w:br w:type="page"/>
      </w:r>
      <w:bookmarkStart w:id="83" w:name="_Toc8293425"/>
      <w:r>
        <w:rPr>
          <w:rFonts w:hint="eastAsia"/>
        </w:rPr>
        <w:t>5 系统测试</w:t>
      </w:r>
      <w:bookmarkEnd w:id="80"/>
      <w:bookmarkEnd w:id="81"/>
      <w:bookmarkEnd w:id="82"/>
      <w:bookmarkEnd w:id="83"/>
    </w:p>
    <w:p>
      <w:pPr>
        <w:pStyle w:val="4"/>
        <w:rPr>
          <w:rFonts w:hint="eastAsia"/>
        </w:rPr>
      </w:pPr>
      <w:bookmarkStart w:id="84" w:name="_Toc8293426"/>
      <w:r>
        <w:rPr>
          <w:rFonts w:hint="eastAsia"/>
        </w:rPr>
        <w:t>5.1 测试内容</w:t>
      </w:r>
      <w:bookmarkEnd w:id="84"/>
    </w:p>
    <w:p>
      <w:pPr>
        <w:ind w:firstLine="420"/>
        <w:rPr>
          <w:rFonts w:hint="eastAsia"/>
        </w:rPr>
      </w:pPr>
      <w:r>
        <w:rPr>
          <w:rFonts w:hint="eastAsia"/>
        </w:rPr>
        <w:t>系统测试的目的是尽可能的发现当前系统存在的问题，并尽快解决这些问题，并</w:t>
      </w:r>
      <w:r>
        <w:t>检验修改或优化过程是否引发新的问题</w:t>
      </w:r>
      <w:r>
        <w:rPr>
          <w:rFonts w:hint="eastAsia"/>
        </w:rPr>
        <w:t>。测试是一个迭代的过程，软件测试应贯穿整个系统开发生命周期</w:t>
      </w:r>
      <w:r>
        <w:rPr>
          <w:vertAlign w:val="superscript"/>
        </w:rPr>
        <w:fldChar w:fldCharType="begin"/>
      </w:r>
      <w:r>
        <w:rPr>
          <w:vertAlign w:val="superscript"/>
        </w:rPr>
        <w:instrText xml:space="preserve"> </w:instrText>
      </w:r>
      <w:r>
        <w:rPr>
          <w:rFonts w:hint="eastAsia"/>
          <w:vertAlign w:val="superscript"/>
        </w:rPr>
        <w:instrText xml:space="preserve">REF _Ref8154913 \r \h</w:instrText>
      </w:r>
      <w:r>
        <w:rPr>
          <w:vertAlign w:val="superscript"/>
        </w:rPr>
        <w:instrText xml:space="preserve">  \* MERGEFORMAT </w:instrText>
      </w:r>
      <w:r>
        <w:rPr>
          <w:vertAlign w:val="superscript"/>
        </w:rPr>
        <w:fldChar w:fldCharType="separate"/>
      </w:r>
      <w:r>
        <w:rPr>
          <w:vertAlign w:val="superscript"/>
        </w:rPr>
        <w:t>[13]</w:t>
      </w:r>
      <w:r>
        <w:rPr>
          <w:vertAlign w:val="superscript"/>
        </w:rPr>
        <w:fldChar w:fldCharType="end"/>
      </w:r>
      <w:r>
        <w:rPr>
          <w:rFonts w:hint="eastAsia"/>
        </w:rPr>
        <w:t>，只有进行完善的系统测试，不断修正优化后，才能保证交付给客户的系统是能正常稳定运行。</w:t>
      </w:r>
    </w:p>
    <w:p>
      <w:pPr>
        <w:numPr>
          <w:ilvl w:val="0"/>
          <w:numId w:val="25"/>
        </w:numPr>
        <w:ind w:left="0" w:firstLine="480" w:firstLineChars="200"/>
        <w:rPr>
          <w:rFonts w:hint="eastAsia"/>
        </w:rPr>
      </w:pPr>
      <w:r>
        <w:rPr>
          <w:rFonts w:hint="eastAsia"/>
        </w:rPr>
        <w:t>用户功能界面测试</w:t>
      </w:r>
    </w:p>
    <w:p>
      <w:pPr>
        <w:ind w:left="60" w:firstLine="420"/>
        <w:rPr>
          <w:rFonts w:hint="eastAsia"/>
        </w:rPr>
      </w:pPr>
      <w:r>
        <w:rPr>
          <w:rFonts w:hint="eastAsia"/>
        </w:rPr>
        <w:t>功能界面的主要测试内容包括：</w:t>
      </w:r>
    </w:p>
    <w:p>
      <w:pPr>
        <w:numPr>
          <w:ilvl w:val="0"/>
          <w:numId w:val="26"/>
        </w:numPr>
        <w:ind w:left="0" w:firstLine="480" w:firstLineChars="200"/>
      </w:pPr>
      <w:r>
        <w:rPr>
          <w:rFonts w:hint="eastAsia"/>
        </w:rPr>
        <w:t>页面整体布局是否简明合理；</w:t>
      </w:r>
    </w:p>
    <w:p>
      <w:pPr>
        <w:numPr>
          <w:ilvl w:val="0"/>
          <w:numId w:val="26"/>
        </w:numPr>
        <w:ind w:left="0" w:firstLine="480" w:firstLineChars="200"/>
      </w:pPr>
      <w:r>
        <w:rPr>
          <w:rFonts w:hint="eastAsia"/>
        </w:rPr>
        <w:t>颜色搭配、页面风格是否协调一致；</w:t>
      </w:r>
    </w:p>
    <w:p>
      <w:pPr>
        <w:numPr>
          <w:ilvl w:val="0"/>
          <w:numId w:val="26"/>
        </w:numPr>
        <w:ind w:left="0" w:firstLine="480" w:firstLineChars="200"/>
      </w:pPr>
      <w:r>
        <w:rPr>
          <w:rFonts w:hint="eastAsia"/>
        </w:rPr>
        <w:t>界面实现与需求设计是否一致；</w:t>
      </w:r>
    </w:p>
    <w:p>
      <w:pPr>
        <w:numPr>
          <w:ilvl w:val="0"/>
          <w:numId w:val="26"/>
        </w:numPr>
        <w:ind w:left="0" w:firstLine="480" w:firstLineChars="200"/>
      </w:pPr>
      <w:r>
        <w:rPr>
          <w:rFonts w:hint="eastAsia"/>
        </w:rPr>
        <w:t>控件使用是否合理，显示是否正常；</w:t>
      </w:r>
    </w:p>
    <w:p>
      <w:pPr>
        <w:numPr>
          <w:ilvl w:val="0"/>
          <w:numId w:val="26"/>
        </w:numPr>
        <w:ind w:left="0" w:firstLine="480" w:firstLineChars="200"/>
        <w:rPr>
          <w:rFonts w:hint="eastAsia"/>
        </w:rPr>
      </w:pPr>
      <w:r>
        <w:rPr>
          <w:rFonts w:hint="eastAsia"/>
        </w:rPr>
        <w:t>系统功能界面中有无错字、语义表达是否清晰、简洁。</w:t>
      </w:r>
    </w:p>
    <w:p>
      <w:pPr>
        <w:numPr>
          <w:ilvl w:val="0"/>
          <w:numId w:val="25"/>
        </w:numPr>
        <w:ind w:left="0" w:firstLine="480" w:firstLineChars="200"/>
        <w:rPr>
          <w:rFonts w:hint="eastAsia"/>
        </w:rPr>
      </w:pPr>
      <w:r>
        <w:rPr>
          <w:rFonts w:hint="eastAsia"/>
        </w:rPr>
        <w:t>功能测试</w:t>
      </w:r>
    </w:p>
    <w:p>
      <w:pPr>
        <w:ind w:firstLine="420"/>
        <w:rPr>
          <w:rFonts w:hint="eastAsia"/>
        </w:rPr>
      </w:pPr>
      <w:r>
        <w:rPr>
          <w:rFonts w:hint="eastAsia"/>
        </w:rPr>
        <w:t>对每个功能点设计详细测试用例，通过执行测试用例，对每个功能点进行全面的测试，分别判断在测试正常数据输入情况下是否能够得到正确的数据输出，在非正常的数据输入的情况下，系统是否能够给出友好的信息提示。单元测试完成后，还需要对系统进行集成测试，即整个业务流程的测试，测试每个功能点是否能够正常稳定的协作完成业务处理</w:t>
      </w:r>
      <w:r>
        <w:rPr>
          <w:vertAlign w:val="superscript"/>
        </w:rPr>
        <w:fldChar w:fldCharType="begin"/>
      </w:r>
      <w:r>
        <w:rPr>
          <w:vertAlign w:val="superscript"/>
        </w:rPr>
        <w:instrText xml:space="preserve"> </w:instrText>
      </w:r>
      <w:r>
        <w:rPr>
          <w:rFonts w:hint="eastAsia"/>
          <w:vertAlign w:val="superscript"/>
        </w:rPr>
        <w:instrText xml:space="preserve">REF _Ref8154975 \r \h</w:instrText>
      </w:r>
      <w:r>
        <w:rPr>
          <w:vertAlign w:val="superscript"/>
        </w:rPr>
        <w:instrText xml:space="preserve">  \* MERGEFORMAT </w:instrText>
      </w:r>
      <w:r>
        <w:rPr>
          <w:vertAlign w:val="superscript"/>
        </w:rPr>
        <w:fldChar w:fldCharType="separate"/>
      </w:r>
      <w:r>
        <w:rPr>
          <w:vertAlign w:val="superscript"/>
        </w:rPr>
        <w:t>[14]</w:t>
      </w:r>
      <w:r>
        <w:rPr>
          <w:vertAlign w:val="superscript"/>
        </w:rPr>
        <w:fldChar w:fldCharType="end"/>
      </w:r>
      <w:r>
        <w:rPr>
          <w:rFonts w:hint="eastAsia"/>
        </w:rPr>
        <w:t>。</w:t>
      </w:r>
    </w:p>
    <w:p>
      <w:pPr>
        <w:numPr>
          <w:ilvl w:val="0"/>
          <w:numId w:val="25"/>
        </w:numPr>
        <w:ind w:left="0" w:firstLine="480" w:firstLineChars="200"/>
        <w:rPr>
          <w:rFonts w:hint="eastAsia"/>
        </w:rPr>
      </w:pPr>
      <w:r>
        <w:rPr>
          <w:rFonts w:hint="eastAsia"/>
        </w:rPr>
        <w:t>性能测试</w:t>
      </w:r>
    </w:p>
    <w:p>
      <w:pPr>
        <w:ind w:firstLine="420"/>
      </w:pPr>
      <w:r>
        <w:rPr>
          <w:rFonts w:hint="eastAsia"/>
        </w:rPr>
        <w:t>一个系统正确性是由功能的完成度决定的，但系统的优良和可用性，在很大程度上是受系统的性能所决定的。性能测试主要测试系统是否能够及时的给用户的请求做出相应，是否具有安全性保障措施，是否具有抗压抗灾的能力等。</w:t>
      </w:r>
    </w:p>
    <w:p>
      <w:pPr>
        <w:pStyle w:val="4"/>
      </w:pPr>
      <w:bookmarkStart w:id="85" w:name="_Toc8293427"/>
      <w:r>
        <w:rPr>
          <w:rFonts w:hint="eastAsia"/>
        </w:rPr>
        <w:t>5.2 测试环境</w:t>
      </w:r>
      <w:bookmarkEnd w:id="85"/>
    </w:p>
    <w:p>
      <w:pPr>
        <w:ind w:left="420"/>
      </w:pPr>
      <w:r>
        <w:t>本系统测试环境如表</w:t>
      </w:r>
      <w:r>
        <w:rPr>
          <w:rFonts w:hint="eastAsia"/>
        </w:rPr>
        <w:t xml:space="preserve"> 5.1所示。</w:t>
      </w:r>
    </w:p>
    <w:p>
      <w:pPr>
        <w:ind w:left="420"/>
        <w:rPr>
          <w:rFonts w:hint="eastAsia"/>
        </w:rPr>
      </w:pPr>
    </w:p>
    <w:p>
      <w:pPr>
        <w:jc w:val="center"/>
      </w:pPr>
      <w:r>
        <w:rPr>
          <w:rFonts w:ascii="黑体" w:hAnsi="黑体" w:eastAsia="黑体"/>
          <w:sz w:val="21"/>
          <w:szCs w:val="21"/>
        </w:rPr>
        <w:t>表</w:t>
      </w:r>
      <w:r>
        <w:rPr>
          <w:rFonts w:hint="eastAsia" w:ascii="黑体" w:hAnsi="黑体" w:eastAsia="黑体"/>
          <w:sz w:val="21"/>
          <w:szCs w:val="21"/>
        </w:rPr>
        <w:t>5.2</w:t>
      </w:r>
      <w:r>
        <w:rPr>
          <w:rFonts w:ascii="黑体" w:hAnsi="黑体" w:eastAsia="黑体"/>
          <w:sz w:val="21"/>
          <w:szCs w:val="21"/>
        </w:rPr>
        <w:t xml:space="preserve"> 测试环境表</w:t>
      </w:r>
    </w:p>
    <w:tbl>
      <w:tblPr>
        <w:tblStyle w:val="88"/>
        <w:tblW w:w="9322"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4070"/>
        <w:gridCol w:w="236"/>
        <w:gridCol w:w="501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4070" w:type="dxa"/>
            <w:tcBorders>
              <w:top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名称</w:t>
            </w:r>
          </w:p>
        </w:tc>
        <w:tc>
          <w:tcPr>
            <w:tcW w:w="236" w:type="dxa"/>
            <w:tcBorders>
              <w:top w:val="single" w:color="auto" w:sz="12" w:space="0"/>
            </w:tcBorders>
            <w:noWrap w:val="0"/>
            <w:vAlign w:val="top"/>
          </w:tcPr>
          <w:p>
            <w:pPr>
              <w:pStyle w:val="103"/>
              <w:spacing w:before="159" w:beforeLines="50"/>
              <w:rPr>
                <w:rFonts w:hint="eastAsia"/>
                <w:kern w:val="0"/>
                <w:sz w:val="21"/>
                <w:szCs w:val="21"/>
              </w:rPr>
            </w:pPr>
          </w:p>
        </w:tc>
        <w:tc>
          <w:tcPr>
            <w:tcW w:w="5016" w:type="dxa"/>
            <w:tcBorders>
              <w:top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版本配置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4070" w:type="dxa"/>
            <w:tcBorders>
              <w:bottom w:val="nil"/>
            </w:tcBorders>
            <w:noWrap w:val="0"/>
            <w:vAlign w:val="top"/>
          </w:tcPr>
          <w:p>
            <w:pPr>
              <w:pStyle w:val="103"/>
              <w:spacing w:before="159" w:beforeLines="50"/>
              <w:rPr>
                <w:rFonts w:hint="eastAsia"/>
                <w:kern w:val="0"/>
                <w:sz w:val="21"/>
                <w:szCs w:val="21"/>
              </w:rPr>
            </w:pPr>
            <w:r>
              <w:rPr>
                <w:rFonts w:hint="eastAsia"/>
                <w:kern w:val="0"/>
                <w:sz w:val="21"/>
                <w:szCs w:val="21"/>
              </w:rPr>
              <w:t>P</w:t>
            </w:r>
            <w:r>
              <w:rPr>
                <w:kern w:val="0"/>
                <w:sz w:val="21"/>
                <w:szCs w:val="21"/>
              </w:rPr>
              <w:t>C电脑</w:t>
            </w:r>
          </w:p>
        </w:tc>
        <w:tc>
          <w:tcPr>
            <w:tcW w:w="236" w:type="dxa"/>
            <w:tcBorders>
              <w:bottom w:val="nil"/>
            </w:tcBorders>
            <w:noWrap w:val="0"/>
            <w:vAlign w:val="top"/>
          </w:tcPr>
          <w:p>
            <w:pPr>
              <w:pStyle w:val="103"/>
              <w:spacing w:before="159" w:beforeLines="50"/>
              <w:rPr>
                <w:rFonts w:hint="eastAsia"/>
                <w:kern w:val="0"/>
                <w:sz w:val="21"/>
                <w:szCs w:val="21"/>
              </w:rPr>
            </w:pPr>
          </w:p>
        </w:tc>
        <w:tc>
          <w:tcPr>
            <w:tcW w:w="5016" w:type="dxa"/>
            <w:tcBorders>
              <w:bottom w:val="nil"/>
            </w:tcBorders>
            <w:noWrap w:val="0"/>
            <w:vAlign w:val="top"/>
          </w:tcPr>
          <w:p>
            <w:pPr>
              <w:pStyle w:val="103"/>
              <w:spacing w:before="159" w:beforeLines="50"/>
              <w:rPr>
                <w:rFonts w:hint="eastAsia"/>
                <w:kern w:val="0"/>
                <w:sz w:val="21"/>
                <w:szCs w:val="21"/>
              </w:rPr>
            </w:pPr>
            <w:r>
              <w:rPr>
                <w:kern w:val="0"/>
                <w:sz w:val="21"/>
                <w:szCs w:val="21"/>
              </w:rPr>
              <w:t>CPU: Intel(R)Core(TM) i5</w:t>
            </w:r>
            <w:r>
              <w:rPr>
                <w:rFonts w:hint="eastAsia"/>
                <w:kern w:val="0"/>
                <w:sz w:val="21"/>
                <w:szCs w:val="21"/>
              </w:rPr>
              <w:t>-</w:t>
            </w:r>
            <w:r>
              <w:rPr>
                <w:kern w:val="0"/>
                <w:sz w:val="21"/>
                <w:szCs w:val="21"/>
              </w:rPr>
              <w:t>3210M 2.5GHz</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4070" w:type="dxa"/>
            <w:tcBorders>
              <w:top w:val="nil"/>
              <w:bottom w:val="nil"/>
            </w:tcBorders>
            <w:noWrap w:val="0"/>
            <w:vAlign w:val="top"/>
          </w:tcPr>
          <w:p>
            <w:pPr>
              <w:pStyle w:val="103"/>
              <w:spacing w:before="159" w:beforeLines="50"/>
              <w:rPr>
                <w:rFonts w:hint="eastAsia"/>
                <w:kern w:val="0"/>
                <w:sz w:val="21"/>
                <w:szCs w:val="21"/>
              </w:rPr>
            </w:pPr>
            <w:r>
              <w:rPr>
                <w:rFonts w:hint="eastAsia"/>
                <w:kern w:val="0"/>
                <w:sz w:val="21"/>
                <w:szCs w:val="21"/>
              </w:rPr>
              <w:t>操作系统</w:t>
            </w:r>
          </w:p>
        </w:tc>
        <w:tc>
          <w:tcPr>
            <w:tcW w:w="236" w:type="dxa"/>
            <w:tcBorders>
              <w:top w:val="nil"/>
              <w:bottom w:val="nil"/>
            </w:tcBorders>
            <w:noWrap w:val="0"/>
            <w:vAlign w:val="top"/>
          </w:tcPr>
          <w:p>
            <w:pPr>
              <w:pStyle w:val="103"/>
              <w:spacing w:before="159" w:beforeLines="50"/>
              <w:rPr>
                <w:rFonts w:hint="eastAsia"/>
                <w:kern w:val="0"/>
                <w:sz w:val="21"/>
                <w:szCs w:val="21"/>
              </w:rPr>
            </w:pPr>
          </w:p>
        </w:tc>
        <w:tc>
          <w:tcPr>
            <w:tcW w:w="5016" w:type="dxa"/>
            <w:tcBorders>
              <w:top w:val="nil"/>
              <w:bottom w:val="nil"/>
            </w:tcBorders>
            <w:noWrap w:val="0"/>
            <w:vAlign w:val="top"/>
          </w:tcPr>
          <w:p>
            <w:pPr>
              <w:pStyle w:val="103"/>
              <w:spacing w:before="159" w:beforeLines="50"/>
              <w:rPr>
                <w:rFonts w:hint="eastAsia"/>
                <w:kern w:val="0"/>
                <w:sz w:val="21"/>
                <w:szCs w:val="21"/>
              </w:rPr>
            </w:pPr>
            <w:r>
              <w:rPr>
                <w:rFonts w:hint="eastAsia"/>
                <w:kern w:val="0"/>
                <w:sz w:val="21"/>
                <w:szCs w:val="21"/>
              </w:rPr>
              <w:t xml:space="preserve">Windows </w:t>
            </w:r>
            <w:r>
              <w:rPr>
                <w:kern w:val="0"/>
                <w:sz w:val="21"/>
                <w:szCs w:val="21"/>
              </w:rPr>
              <w:t>10/</w:t>
            </w:r>
            <w:r>
              <w:rPr>
                <w:rFonts w:hint="eastAsia"/>
                <w:kern w:val="0"/>
                <w:sz w:val="21"/>
                <w:szCs w:val="21"/>
              </w:rPr>
              <w:t xml:space="preserve"> Windows </w:t>
            </w:r>
            <w:r>
              <w:rPr>
                <w:kern w:val="0"/>
                <w:sz w:val="21"/>
                <w:szCs w:val="21"/>
              </w:rPr>
              <w:t>7</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54" w:hRule="exact"/>
        </w:trPr>
        <w:tc>
          <w:tcPr>
            <w:tcW w:w="4070" w:type="dxa"/>
            <w:tcBorders>
              <w:top w:val="nil"/>
              <w:bottom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浏览器</w:t>
            </w:r>
          </w:p>
        </w:tc>
        <w:tc>
          <w:tcPr>
            <w:tcW w:w="236" w:type="dxa"/>
            <w:tcBorders>
              <w:top w:val="nil"/>
              <w:bottom w:val="single" w:color="auto" w:sz="12" w:space="0"/>
            </w:tcBorders>
            <w:noWrap w:val="0"/>
            <w:vAlign w:val="top"/>
          </w:tcPr>
          <w:p>
            <w:pPr>
              <w:pStyle w:val="103"/>
              <w:spacing w:before="159" w:beforeLines="50"/>
              <w:rPr>
                <w:rFonts w:hint="eastAsia"/>
                <w:kern w:val="0"/>
                <w:sz w:val="21"/>
                <w:szCs w:val="21"/>
              </w:rPr>
            </w:pPr>
          </w:p>
        </w:tc>
        <w:tc>
          <w:tcPr>
            <w:tcW w:w="5016" w:type="dxa"/>
            <w:tcBorders>
              <w:top w:val="nil"/>
              <w:bottom w:val="single" w:color="auto" w:sz="12" w:space="0"/>
            </w:tcBorders>
            <w:noWrap w:val="0"/>
            <w:vAlign w:val="top"/>
          </w:tcPr>
          <w:p>
            <w:pPr>
              <w:pStyle w:val="103"/>
              <w:spacing w:before="159" w:beforeLines="50"/>
              <w:rPr>
                <w:rFonts w:hint="eastAsia"/>
                <w:kern w:val="0"/>
                <w:sz w:val="21"/>
                <w:szCs w:val="21"/>
              </w:rPr>
            </w:pPr>
            <w:r>
              <w:rPr>
                <w:kern w:val="0"/>
                <w:sz w:val="21"/>
                <w:szCs w:val="21"/>
              </w:rPr>
              <w:t>IE 8以上版本</w:t>
            </w:r>
          </w:p>
        </w:tc>
      </w:tr>
    </w:tbl>
    <w:p>
      <w:pPr>
        <w:ind w:left="420"/>
        <w:rPr>
          <w:rFonts w:hint="eastAsia"/>
        </w:rPr>
      </w:pPr>
    </w:p>
    <w:p>
      <w:pPr>
        <w:pStyle w:val="4"/>
      </w:pPr>
      <w:bookmarkStart w:id="86" w:name="_Toc8293428"/>
      <w:r>
        <w:rPr>
          <w:rFonts w:hint="eastAsia"/>
        </w:rPr>
        <w:t>5.3 功能测试</w:t>
      </w:r>
      <w:bookmarkEnd w:id="86"/>
    </w:p>
    <w:p>
      <w:pPr>
        <w:numPr>
          <w:ilvl w:val="0"/>
          <w:numId w:val="27"/>
        </w:numPr>
        <w:ind w:left="0" w:firstLine="480" w:firstLineChars="200"/>
      </w:pPr>
      <w:r>
        <w:rPr>
          <w:rFonts w:hint="eastAsia"/>
        </w:rPr>
        <w:t>测试用例设计</w:t>
      </w:r>
    </w:p>
    <w:p>
      <w:pPr>
        <w:numPr>
          <w:ilvl w:val="0"/>
          <w:numId w:val="28"/>
        </w:numPr>
        <w:ind w:left="0" w:firstLine="480" w:firstLineChars="200"/>
      </w:pPr>
      <w:r>
        <w:rPr>
          <w:rFonts w:hint="eastAsia"/>
        </w:rPr>
        <w:t>用户登录功能测试</w:t>
      </w:r>
    </w:p>
    <w:p>
      <w:pPr>
        <w:ind w:firstLine="480" w:firstLineChars="200"/>
      </w:pPr>
      <w:r>
        <w:rPr>
          <w:rFonts w:hint="eastAsia"/>
        </w:rPr>
        <w:t>用户登录功能测试用例设计以及测试结果分析，如表 5.2。</w:t>
      </w:r>
    </w:p>
    <w:p>
      <w:pPr>
        <w:ind w:left="360"/>
        <w:rPr>
          <w:rFonts w:hint="eastAsia"/>
        </w:rPr>
      </w:pPr>
    </w:p>
    <w:p>
      <w:pPr>
        <w:spacing w:line="240" w:lineRule="auto"/>
        <w:jc w:val="center"/>
        <w:rPr>
          <w:rFonts w:hint="eastAsia" w:ascii="黑体" w:hAnsi="黑体" w:eastAsia="黑体"/>
          <w:sz w:val="21"/>
          <w:szCs w:val="21"/>
        </w:rPr>
      </w:pPr>
      <w:r>
        <w:rPr>
          <w:rFonts w:ascii="黑体" w:hAnsi="黑体" w:eastAsia="黑体"/>
          <w:sz w:val="21"/>
          <w:szCs w:val="21"/>
        </w:rPr>
        <w:t>表</w:t>
      </w:r>
      <w:r>
        <w:rPr>
          <w:rFonts w:hint="eastAsia" w:ascii="黑体" w:hAnsi="黑体" w:eastAsia="黑体"/>
          <w:sz w:val="21"/>
          <w:szCs w:val="21"/>
        </w:rPr>
        <w:t>5.2</w:t>
      </w:r>
      <w:r>
        <w:rPr>
          <w:rFonts w:hint="eastAsia"/>
        </w:rPr>
        <w:t xml:space="preserve"> </w:t>
      </w:r>
      <w:r>
        <w:rPr>
          <w:rFonts w:hint="eastAsia" w:ascii="黑体" w:hAnsi="黑体" w:eastAsia="黑体"/>
          <w:sz w:val="21"/>
          <w:szCs w:val="21"/>
        </w:rPr>
        <w:t>用户登录功能的测试用例及结果</w:t>
      </w:r>
    </w:p>
    <w:tbl>
      <w:tblPr>
        <w:tblStyle w:val="88"/>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675"/>
        <w:gridCol w:w="2835"/>
        <w:gridCol w:w="4395"/>
        <w:gridCol w:w="138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c>
          <w:tcPr>
            <w:tcW w:w="675" w:type="dxa"/>
            <w:tcBorders>
              <w:top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编号</w:t>
            </w:r>
          </w:p>
        </w:tc>
        <w:tc>
          <w:tcPr>
            <w:tcW w:w="2835" w:type="dxa"/>
            <w:tcBorders>
              <w:top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操作步骤</w:t>
            </w:r>
          </w:p>
        </w:tc>
        <w:tc>
          <w:tcPr>
            <w:tcW w:w="4395" w:type="dxa"/>
            <w:tcBorders>
              <w:top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期望结果</w:t>
            </w:r>
          </w:p>
        </w:tc>
        <w:tc>
          <w:tcPr>
            <w:tcW w:w="1381" w:type="dxa"/>
            <w:tcBorders>
              <w:top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675" w:type="dxa"/>
            <w:tcBorders>
              <w:bottom w:val="nil"/>
            </w:tcBorders>
            <w:noWrap w:val="0"/>
            <w:vAlign w:val="top"/>
          </w:tcPr>
          <w:p>
            <w:pPr>
              <w:pStyle w:val="103"/>
              <w:spacing w:before="159" w:beforeLines="50"/>
              <w:rPr>
                <w:rFonts w:hint="eastAsia"/>
                <w:kern w:val="0"/>
                <w:sz w:val="21"/>
                <w:szCs w:val="21"/>
              </w:rPr>
            </w:pPr>
            <w:r>
              <w:rPr>
                <w:rFonts w:hint="eastAsia"/>
                <w:kern w:val="0"/>
                <w:sz w:val="21"/>
                <w:szCs w:val="21"/>
              </w:rPr>
              <w:t>1</w:t>
            </w:r>
          </w:p>
        </w:tc>
        <w:tc>
          <w:tcPr>
            <w:tcW w:w="2835" w:type="dxa"/>
            <w:tcBorders>
              <w:bottom w:val="nil"/>
            </w:tcBorders>
            <w:noWrap w:val="0"/>
            <w:vAlign w:val="top"/>
          </w:tcPr>
          <w:p>
            <w:pPr>
              <w:jc w:val="center"/>
              <w:rPr>
                <w:rFonts w:hint="eastAsia"/>
                <w:kern w:val="0"/>
                <w:sz w:val="21"/>
                <w:szCs w:val="21"/>
              </w:rPr>
            </w:pPr>
            <w:r>
              <w:rPr>
                <w:rFonts w:hint="eastAsia"/>
                <w:kern w:val="0"/>
                <w:sz w:val="21"/>
                <w:szCs w:val="21"/>
              </w:rPr>
              <w:t>用户名和密码都为空，点击“登录”按钮</w:t>
            </w:r>
          </w:p>
        </w:tc>
        <w:tc>
          <w:tcPr>
            <w:tcW w:w="4395" w:type="dxa"/>
            <w:tcBorders>
              <w:bottom w:val="nil"/>
            </w:tcBorders>
            <w:noWrap w:val="0"/>
            <w:vAlign w:val="top"/>
          </w:tcPr>
          <w:p>
            <w:pPr>
              <w:jc w:val="center"/>
              <w:rPr>
                <w:rFonts w:hint="eastAsia"/>
                <w:kern w:val="0"/>
                <w:sz w:val="21"/>
                <w:szCs w:val="21"/>
              </w:rPr>
            </w:pPr>
            <w:r>
              <w:rPr>
                <w:rFonts w:hint="eastAsia"/>
                <w:kern w:val="0"/>
                <w:sz w:val="21"/>
                <w:szCs w:val="21"/>
              </w:rPr>
              <w:t>系统提示“用户名不能为空，请重新填写</w:t>
            </w:r>
          </w:p>
        </w:tc>
        <w:tc>
          <w:tcPr>
            <w:tcW w:w="1381" w:type="dxa"/>
            <w:tcBorders>
              <w:bottom w:val="nil"/>
            </w:tcBorders>
            <w:noWrap w:val="0"/>
            <w:vAlign w:val="top"/>
          </w:tcPr>
          <w:p>
            <w:pPr>
              <w:jc w:val="center"/>
              <w:rPr>
                <w:rFonts w:hint="eastAsia"/>
                <w:kern w:val="0"/>
                <w:sz w:val="21"/>
                <w:szCs w:val="21"/>
              </w:rPr>
            </w:pPr>
            <w:r>
              <w:rPr>
                <w:rFonts w:hint="eastAsia"/>
                <w:kern w:val="0"/>
                <w:sz w:val="21"/>
                <w:szCs w:val="21"/>
              </w:rPr>
              <w:t>符合预期</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675" w:type="dxa"/>
            <w:tcBorders>
              <w:top w:val="nil"/>
              <w:bottom w:val="nil"/>
              <w:right w:val="nil"/>
            </w:tcBorders>
            <w:noWrap w:val="0"/>
            <w:vAlign w:val="top"/>
          </w:tcPr>
          <w:p>
            <w:pPr>
              <w:pStyle w:val="103"/>
              <w:spacing w:before="159" w:beforeLines="50"/>
              <w:rPr>
                <w:rFonts w:hint="eastAsia"/>
                <w:kern w:val="0"/>
                <w:sz w:val="21"/>
                <w:szCs w:val="21"/>
              </w:rPr>
            </w:pPr>
            <w:r>
              <w:rPr>
                <w:rFonts w:hint="eastAsia"/>
                <w:kern w:val="0"/>
                <w:sz w:val="21"/>
                <w:szCs w:val="21"/>
              </w:rPr>
              <w:t>2</w:t>
            </w:r>
          </w:p>
        </w:tc>
        <w:tc>
          <w:tcPr>
            <w:tcW w:w="2835" w:type="dxa"/>
            <w:tcBorders>
              <w:top w:val="nil"/>
              <w:left w:val="nil"/>
              <w:bottom w:val="nil"/>
              <w:right w:val="nil"/>
            </w:tcBorders>
            <w:noWrap w:val="0"/>
            <w:vAlign w:val="top"/>
          </w:tcPr>
          <w:p>
            <w:pPr>
              <w:jc w:val="center"/>
              <w:rPr>
                <w:rFonts w:hint="eastAsia"/>
                <w:kern w:val="0"/>
                <w:sz w:val="21"/>
                <w:szCs w:val="21"/>
              </w:rPr>
            </w:pPr>
            <w:r>
              <w:rPr>
                <w:rFonts w:hint="eastAsia"/>
                <w:kern w:val="0"/>
                <w:sz w:val="21"/>
                <w:szCs w:val="21"/>
              </w:rPr>
              <w:t>输入正确的用户名，密码为空，点击“登录”按钮</w:t>
            </w:r>
          </w:p>
        </w:tc>
        <w:tc>
          <w:tcPr>
            <w:tcW w:w="4395" w:type="dxa"/>
            <w:tcBorders>
              <w:top w:val="nil"/>
              <w:left w:val="nil"/>
              <w:bottom w:val="nil"/>
              <w:right w:val="nil"/>
            </w:tcBorders>
            <w:noWrap w:val="0"/>
            <w:vAlign w:val="top"/>
          </w:tcPr>
          <w:p>
            <w:pPr>
              <w:jc w:val="center"/>
              <w:rPr>
                <w:rFonts w:hint="eastAsia"/>
                <w:kern w:val="0"/>
                <w:sz w:val="21"/>
                <w:szCs w:val="21"/>
              </w:rPr>
            </w:pPr>
            <w:r>
              <w:rPr>
                <w:rFonts w:hint="eastAsia"/>
                <w:kern w:val="0"/>
                <w:sz w:val="21"/>
                <w:szCs w:val="21"/>
              </w:rPr>
              <w:t>系统提示“密码不能为空，请重新填写</w:t>
            </w:r>
          </w:p>
        </w:tc>
        <w:tc>
          <w:tcPr>
            <w:tcW w:w="1381" w:type="dxa"/>
            <w:tcBorders>
              <w:top w:val="nil"/>
              <w:left w:val="nil"/>
              <w:bottom w:val="nil"/>
            </w:tcBorders>
            <w:noWrap w:val="0"/>
            <w:vAlign w:val="top"/>
          </w:tcPr>
          <w:p>
            <w:pPr>
              <w:jc w:val="center"/>
              <w:rPr>
                <w:rFonts w:hint="eastAsia"/>
                <w:kern w:val="0"/>
                <w:sz w:val="21"/>
                <w:szCs w:val="21"/>
              </w:rPr>
            </w:pPr>
            <w:r>
              <w:rPr>
                <w:rFonts w:hint="eastAsia"/>
                <w:kern w:val="0"/>
                <w:sz w:val="21"/>
                <w:szCs w:val="21"/>
              </w:rPr>
              <w:t>符合预期</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675" w:type="dxa"/>
            <w:tcBorders>
              <w:top w:val="nil"/>
              <w:bottom w:val="nil"/>
              <w:right w:val="nil"/>
            </w:tcBorders>
            <w:noWrap w:val="0"/>
            <w:vAlign w:val="top"/>
          </w:tcPr>
          <w:p>
            <w:pPr>
              <w:pStyle w:val="103"/>
              <w:spacing w:before="159" w:beforeLines="50"/>
              <w:rPr>
                <w:rFonts w:hint="eastAsia"/>
                <w:kern w:val="0"/>
                <w:sz w:val="21"/>
                <w:szCs w:val="21"/>
              </w:rPr>
            </w:pPr>
            <w:r>
              <w:rPr>
                <w:rFonts w:hint="eastAsia"/>
                <w:kern w:val="0"/>
                <w:sz w:val="21"/>
                <w:szCs w:val="21"/>
              </w:rPr>
              <w:t>3</w:t>
            </w:r>
          </w:p>
        </w:tc>
        <w:tc>
          <w:tcPr>
            <w:tcW w:w="2835" w:type="dxa"/>
            <w:tcBorders>
              <w:top w:val="nil"/>
              <w:left w:val="nil"/>
              <w:bottom w:val="nil"/>
              <w:right w:val="nil"/>
            </w:tcBorders>
            <w:noWrap w:val="0"/>
            <w:vAlign w:val="top"/>
          </w:tcPr>
          <w:p>
            <w:pPr>
              <w:jc w:val="center"/>
              <w:rPr>
                <w:rFonts w:hint="eastAsia"/>
                <w:kern w:val="0"/>
                <w:sz w:val="21"/>
                <w:szCs w:val="21"/>
              </w:rPr>
            </w:pPr>
            <w:r>
              <w:rPr>
                <w:rFonts w:hint="eastAsia"/>
                <w:kern w:val="0"/>
                <w:sz w:val="21"/>
                <w:szCs w:val="21"/>
              </w:rPr>
              <w:t>输入错误的用户名，点击“登录”按钮</w:t>
            </w:r>
          </w:p>
        </w:tc>
        <w:tc>
          <w:tcPr>
            <w:tcW w:w="4395" w:type="dxa"/>
            <w:tcBorders>
              <w:top w:val="nil"/>
              <w:left w:val="nil"/>
              <w:bottom w:val="nil"/>
              <w:right w:val="nil"/>
            </w:tcBorders>
            <w:noWrap w:val="0"/>
            <w:vAlign w:val="top"/>
          </w:tcPr>
          <w:p>
            <w:pPr>
              <w:jc w:val="center"/>
              <w:rPr>
                <w:rFonts w:hint="eastAsia"/>
                <w:kern w:val="0"/>
                <w:sz w:val="21"/>
                <w:szCs w:val="21"/>
              </w:rPr>
            </w:pPr>
            <w:r>
              <w:rPr>
                <w:rFonts w:hint="eastAsia"/>
                <w:kern w:val="0"/>
                <w:sz w:val="21"/>
                <w:szCs w:val="21"/>
              </w:rPr>
              <w:t>系统提示“用户名错误，请重新填写</w:t>
            </w:r>
          </w:p>
        </w:tc>
        <w:tc>
          <w:tcPr>
            <w:tcW w:w="1381" w:type="dxa"/>
            <w:tcBorders>
              <w:top w:val="nil"/>
              <w:left w:val="nil"/>
              <w:bottom w:val="nil"/>
            </w:tcBorders>
            <w:noWrap w:val="0"/>
            <w:vAlign w:val="top"/>
          </w:tcPr>
          <w:p>
            <w:pPr>
              <w:jc w:val="center"/>
              <w:rPr>
                <w:rFonts w:hint="eastAsia"/>
                <w:kern w:val="0"/>
                <w:sz w:val="21"/>
                <w:szCs w:val="21"/>
              </w:rPr>
            </w:pPr>
            <w:r>
              <w:rPr>
                <w:rFonts w:hint="eastAsia"/>
                <w:kern w:val="0"/>
                <w:sz w:val="21"/>
                <w:szCs w:val="21"/>
              </w:rPr>
              <w:t>符合预期</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675" w:type="dxa"/>
            <w:tcBorders>
              <w:top w:val="nil"/>
              <w:bottom w:val="single" w:color="auto" w:sz="12" w:space="0"/>
            </w:tcBorders>
            <w:noWrap w:val="0"/>
            <w:vAlign w:val="top"/>
          </w:tcPr>
          <w:p>
            <w:pPr>
              <w:jc w:val="center"/>
              <w:rPr>
                <w:rFonts w:hint="eastAsia"/>
                <w:kern w:val="0"/>
                <w:sz w:val="21"/>
                <w:szCs w:val="21"/>
              </w:rPr>
            </w:pPr>
            <w:r>
              <w:rPr>
                <w:rFonts w:hint="eastAsia"/>
                <w:kern w:val="0"/>
                <w:sz w:val="21"/>
                <w:szCs w:val="21"/>
              </w:rPr>
              <w:t>4</w:t>
            </w:r>
          </w:p>
        </w:tc>
        <w:tc>
          <w:tcPr>
            <w:tcW w:w="2835" w:type="dxa"/>
            <w:tcBorders>
              <w:top w:val="nil"/>
              <w:bottom w:val="single" w:color="auto" w:sz="12" w:space="0"/>
            </w:tcBorders>
            <w:noWrap w:val="0"/>
            <w:vAlign w:val="top"/>
          </w:tcPr>
          <w:p>
            <w:pPr>
              <w:jc w:val="center"/>
              <w:rPr>
                <w:rFonts w:hint="eastAsia"/>
                <w:kern w:val="0"/>
                <w:sz w:val="21"/>
                <w:szCs w:val="21"/>
              </w:rPr>
            </w:pPr>
            <w:r>
              <w:rPr>
                <w:rFonts w:hint="eastAsia"/>
                <w:kern w:val="0"/>
                <w:sz w:val="21"/>
                <w:szCs w:val="21"/>
              </w:rPr>
              <w:t>所有信息正确填写，点击“登录”按钮</w:t>
            </w:r>
          </w:p>
        </w:tc>
        <w:tc>
          <w:tcPr>
            <w:tcW w:w="4395" w:type="dxa"/>
            <w:tcBorders>
              <w:top w:val="nil"/>
              <w:bottom w:val="single" w:color="auto" w:sz="12" w:space="0"/>
            </w:tcBorders>
            <w:noWrap w:val="0"/>
            <w:vAlign w:val="top"/>
          </w:tcPr>
          <w:p>
            <w:pPr>
              <w:jc w:val="center"/>
              <w:rPr>
                <w:rFonts w:hint="eastAsia"/>
                <w:kern w:val="0"/>
                <w:sz w:val="21"/>
                <w:szCs w:val="21"/>
              </w:rPr>
            </w:pPr>
            <w:r>
              <w:rPr>
                <w:rFonts w:hint="eastAsia"/>
                <w:kern w:val="0"/>
                <w:sz w:val="21"/>
                <w:szCs w:val="21"/>
              </w:rPr>
              <w:t>正常进入系统主界面</w:t>
            </w:r>
          </w:p>
        </w:tc>
        <w:tc>
          <w:tcPr>
            <w:tcW w:w="1381" w:type="dxa"/>
            <w:tcBorders>
              <w:top w:val="nil"/>
              <w:bottom w:val="single" w:color="auto" w:sz="12" w:space="0"/>
            </w:tcBorders>
            <w:noWrap w:val="0"/>
            <w:vAlign w:val="top"/>
          </w:tcPr>
          <w:p>
            <w:pPr>
              <w:jc w:val="center"/>
              <w:rPr>
                <w:rFonts w:hint="eastAsia"/>
                <w:kern w:val="0"/>
                <w:sz w:val="21"/>
                <w:szCs w:val="21"/>
              </w:rPr>
            </w:pPr>
            <w:r>
              <w:rPr>
                <w:rFonts w:hint="eastAsia"/>
                <w:kern w:val="0"/>
                <w:sz w:val="21"/>
                <w:szCs w:val="21"/>
              </w:rPr>
              <w:t>符合预期</w:t>
            </w:r>
          </w:p>
        </w:tc>
      </w:tr>
    </w:tbl>
    <w:p>
      <w:pPr>
        <w:ind w:firstLine="420"/>
      </w:pPr>
    </w:p>
    <w:p>
      <w:pPr>
        <w:numPr>
          <w:ilvl w:val="0"/>
          <w:numId w:val="28"/>
        </w:numPr>
        <w:ind w:left="0" w:firstLine="480" w:firstLineChars="200"/>
      </w:pPr>
      <w:r>
        <w:rPr>
          <w:rFonts w:hint="eastAsia"/>
        </w:rPr>
        <w:t>家长查看课后任务功能的测试用例及结果，如表 5.3。</w:t>
      </w:r>
    </w:p>
    <w:p>
      <w:pPr>
        <w:ind w:firstLine="420"/>
        <w:rPr>
          <w:rFonts w:hint="eastAsia"/>
        </w:rPr>
      </w:pPr>
    </w:p>
    <w:p>
      <w:pPr>
        <w:spacing w:line="240" w:lineRule="auto"/>
        <w:jc w:val="center"/>
        <w:rPr>
          <w:rFonts w:hint="eastAsia" w:ascii="黑体" w:hAnsi="黑体" w:eastAsia="黑体"/>
          <w:sz w:val="21"/>
          <w:szCs w:val="21"/>
        </w:rPr>
      </w:pPr>
      <w:r>
        <w:rPr>
          <w:rFonts w:ascii="黑体" w:hAnsi="黑体" w:eastAsia="黑体"/>
          <w:sz w:val="21"/>
          <w:szCs w:val="21"/>
        </w:rPr>
        <w:t>表</w:t>
      </w:r>
      <w:r>
        <w:rPr>
          <w:rFonts w:hint="eastAsia" w:ascii="黑体" w:hAnsi="黑体" w:eastAsia="黑体"/>
          <w:sz w:val="21"/>
          <w:szCs w:val="21"/>
        </w:rPr>
        <w:t>5.3</w:t>
      </w:r>
      <w:r>
        <w:rPr>
          <w:rFonts w:hint="eastAsia"/>
        </w:rPr>
        <w:t xml:space="preserve"> </w:t>
      </w:r>
      <w:r>
        <w:rPr>
          <w:rFonts w:hint="eastAsia" w:ascii="黑体" w:hAnsi="黑体" w:eastAsia="黑体"/>
          <w:sz w:val="21"/>
          <w:szCs w:val="21"/>
        </w:rPr>
        <w:t>家长查看课后任务功能的测试用例及结果</w:t>
      </w:r>
    </w:p>
    <w:tbl>
      <w:tblPr>
        <w:tblStyle w:val="88"/>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17"/>
        <w:gridCol w:w="3119"/>
        <w:gridCol w:w="3969"/>
        <w:gridCol w:w="138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17" w:type="dxa"/>
            <w:tcBorders>
              <w:top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编号</w:t>
            </w:r>
          </w:p>
        </w:tc>
        <w:tc>
          <w:tcPr>
            <w:tcW w:w="3119" w:type="dxa"/>
            <w:tcBorders>
              <w:top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操作步骤</w:t>
            </w:r>
          </w:p>
        </w:tc>
        <w:tc>
          <w:tcPr>
            <w:tcW w:w="3969" w:type="dxa"/>
            <w:tcBorders>
              <w:top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期望结果</w:t>
            </w:r>
          </w:p>
        </w:tc>
        <w:tc>
          <w:tcPr>
            <w:tcW w:w="1381" w:type="dxa"/>
            <w:tcBorders>
              <w:top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17" w:type="dxa"/>
            <w:tcBorders>
              <w:bottom w:val="nil"/>
            </w:tcBorders>
            <w:noWrap w:val="0"/>
            <w:vAlign w:val="top"/>
          </w:tcPr>
          <w:p>
            <w:pPr>
              <w:pStyle w:val="103"/>
              <w:spacing w:before="159" w:beforeLines="50"/>
              <w:rPr>
                <w:rFonts w:hint="eastAsia"/>
                <w:kern w:val="0"/>
                <w:sz w:val="21"/>
                <w:szCs w:val="21"/>
              </w:rPr>
            </w:pPr>
            <w:r>
              <w:rPr>
                <w:rFonts w:hint="eastAsia"/>
                <w:kern w:val="0"/>
                <w:sz w:val="21"/>
                <w:szCs w:val="21"/>
              </w:rPr>
              <w:t>1</w:t>
            </w:r>
          </w:p>
        </w:tc>
        <w:tc>
          <w:tcPr>
            <w:tcW w:w="3119" w:type="dxa"/>
            <w:tcBorders>
              <w:bottom w:val="nil"/>
            </w:tcBorders>
            <w:noWrap w:val="0"/>
            <w:vAlign w:val="top"/>
          </w:tcPr>
          <w:p>
            <w:pPr>
              <w:jc w:val="center"/>
              <w:rPr>
                <w:rFonts w:hint="eastAsia"/>
                <w:kern w:val="0"/>
                <w:sz w:val="21"/>
                <w:szCs w:val="21"/>
              </w:rPr>
            </w:pPr>
            <w:r>
              <w:rPr>
                <w:rFonts w:hint="eastAsia"/>
                <w:kern w:val="0"/>
                <w:sz w:val="21"/>
                <w:szCs w:val="21"/>
              </w:rPr>
              <w:t>家长成功登陆系统，点击“课后任务” 框</w:t>
            </w:r>
          </w:p>
        </w:tc>
        <w:tc>
          <w:tcPr>
            <w:tcW w:w="3969" w:type="dxa"/>
            <w:tcBorders>
              <w:bottom w:val="nil"/>
            </w:tcBorders>
            <w:noWrap w:val="0"/>
            <w:vAlign w:val="top"/>
          </w:tcPr>
          <w:p>
            <w:pPr>
              <w:jc w:val="center"/>
              <w:rPr>
                <w:rFonts w:hint="eastAsia"/>
                <w:kern w:val="0"/>
                <w:sz w:val="21"/>
                <w:szCs w:val="21"/>
              </w:rPr>
            </w:pPr>
            <w:r>
              <w:rPr>
                <w:rFonts w:hint="eastAsia"/>
                <w:kern w:val="0"/>
                <w:sz w:val="21"/>
                <w:szCs w:val="21"/>
              </w:rPr>
              <w:t>成功进入课后任务板块</w:t>
            </w:r>
          </w:p>
        </w:tc>
        <w:tc>
          <w:tcPr>
            <w:tcW w:w="1381" w:type="dxa"/>
            <w:tcBorders>
              <w:bottom w:val="nil"/>
            </w:tcBorders>
            <w:noWrap w:val="0"/>
            <w:vAlign w:val="top"/>
          </w:tcPr>
          <w:p>
            <w:pPr>
              <w:jc w:val="center"/>
              <w:rPr>
                <w:rFonts w:hint="eastAsia"/>
                <w:kern w:val="0"/>
                <w:sz w:val="21"/>
                <w:szCs w:val="21"/>
              </w:rPr>
            </w:pPr>
            <w:r>
              <w:rPr>
                <w:rFonts w:hint="eastAsia"/>
                <w:kern w:val="0"/>
                <w:sz w:val="21"/>
                <w:szCs w:val="21"/>
              </w:rPr>
              <w:t>符合预期</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17" w:type="dxa"/>
            <w:tcBorders>
              <w:top w:val="nil"/>
              <w:bottom w:val="nil"/>
              <w:right w:val="nil"/>
            </w:tcBorders>
            <w:noWrap w:val="0"/>
            <w:vAlign w:val="top"/>
          </w:tcPr>
          <w:p>
            <w:pPr>
              <w:pStyle w:val="103"/>
              <w:spacing w:before="159" w:beforeLines="50"/>
              <w:rPr>
                <w:rFonts w:hint="eastAsia"/>
                <w:kern w:val="0"/>
                <w:sz w:val="21"/>
                <w:szCs w:val="21"/>
              </w:rPr>
            </w:pPr>
            <w:r>
              <w:rPr>
                <w:rFonts w:hint="eastAsia"/>
                <w:kern w:val="0"/>
                <w:sz w:val="21"/>
                <w:szCs w:val="21"/>
              </w:rPr>
              <w:t>2</w:t>
            </w:r>
          </w:p>
        </w:tc>
        <w:tc>
          <w:tcPr>
            <w:tcW w:w="3119" w:type="dxa"/>
            <w:tcBorders>
              <w:top w:val="nil"/>
              <w:left w:val="nil"/>
              <w:bottom w:val="nil"/>
              <w:right w:val="nil"/>
            </w:tcBorders>
            <w:noWrap w:val="0"/>
            <w:vAlign w:val="top"/>
          </w:tcPr>
          <w:p>
            <w:pPr>
              <w:jc w:val="center"/>
              <w:rPr>
                <w:rFonts w:hint="eastAsia"/>
                <w:kern w:val="0"/>
                <w:sz w:val="21"/>
                <w:szCs w:val="21"/>
              </w:rPr>
            </w:pPr>
            <w:r>
              <w:rPr>
                <w:rFonts w:hint="eastAsia"/>
                <w:kern w:val="0"/>
                <w:sz w:val="21"/>
                <w:szCs w:val="21"/>
              </w:rPr>
              <w:t>选择预查看课程，点击“查看”</w:t>
            </w:r>
          </w:p>
        </w:tc>
        <w:tc>
          <w:tcPr>
            <w:tcW w:w="3969" w:type="dxa"/>
            <w:tcBorders>
              <w:top w:val="nil"/>
              <w:left w:val="nil"/>
              <w:bottom w:val="nil"/>
              <w:right w:val="nil"/>
            </w:tcBorders>
            <w:noWrap w:val="0"/>
            <w:vAlign w:val="top"/>
          </w:tcPr>
          <w:p>
            <w:pPr>
              <w:jc w:val="center"/>
              <w:rPr>
                <w:rFonts w:hint="eastAsia"/>
                <w:kern w:val="0"/>
                <w:sz w:val="21"/>
                <w:szCs w:val="21"/>
              </w:rPr>
            </w:pPr>
            <w:r>
              <w:rPr>
                <w:rFonts w:hint="eastAsia"/>
                <w:kern w:val="0"/>
                <w:sz w:val="21"/>
                <w:szCs w:val="21"/>
              </w:rPr>
              <w:t>显示所选课程对应的课后任务</w:t>
            </w:r>
          </w:p>
        </w:tc>
        <w:tc>
          <w:tcPr>
            <w:tcW w:w="1381" w:type="dxa"/>
            <w:tcBorders>
              <w:top w:val="nil"/>
              <w:left w:val="nil"/>
              <w:bottom w:val="nil"/>
            </w:tcBorders>
            <w:noWrap w:val="0"/>
            <w:vAlign w:val="top"/>
          </w:tcPr>
          <w:p>
            <w:pPr>
              <w:jc w:val="center"/>
              <w:rPr>
                <w:rFonts w:hint="eastAsia"/>
                <w:kern w:val="0"/>
                <w:sz w:val="21"/>
                <w:szCs w:val="21"/>
              </w:rPr>
            </w:pPr>
            <w:r>
              <w:rPr>
                <w:rFonts w:hint="eastAsia"/>
                <w:kern w:val="0"/>
                <w:sz w:val="21"/>
                <w:szCs w:val="21"/>
              </w:rPr>
              <w:t>符合预期</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17" w:type="dxa"/>
            <w:tcBorders>
              <w:top w:val="nil"/>
              <w:bottom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3</w:t>
            </w:r>
          </w:p>
        </w:tc>
        <w:tc>
          <w:tcPr>
            <w:tcW w:w="3119" w:type="dxa"/>
            <w:tcBorders>
              <w:top w:val="nil"/>
              <w:bottom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课程任务界面，点击“返回”</w:t>
            </w:r>
          </w:p>
        </w:tc>
        <w:tc>
          <w:tcPr>
            <w:tcW w:w="3969" w:type="dxa"/>
            <w:tcBorders>
              <w:top w:val="nil"/>
              <w:bottom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返回上一级界面</w:t>
            </w:r>
          </w:p>
        </w:tc>
        <w:tc>
          <w:tcPr>
            <w:tcW w:w="1381" w:type="dxa"/>
            <w:tcBorders>
              <w:top w:val="nil"/>
              <w:bottom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符合预期</w:t>
            </w:r>
          </w:p>
        </w:tc>
      </w:tr>
    </w:tbl>
    <w:p>
      <w:pPr>
        <w:ind w:firstLine="420"/>
      </w:pPr>
    </w:p>
    <w:p>
      <w:pPr>
        <w:numPr>
          <w:ilvl w:val="0"/>
          <w:numId w:val="28"/>
        </w:numPr>
        <w:ind w:left="0" w:firstLine="480" w:firstLineChars="200"/>
      </w:pPr>
      <w:r>
        <w:rPr>
          <w:rFonts w:hint="eastAsia"/>
        </w:rPr>
        <w:t>管理员发布公告功能的测试用例及结果，如表 5.3。</w:t>
      </w:r>
    </w:p>
    <w:p>
      <w:pPr>
        <w:rPr>
          <w:rFonts w:hint="eastAsia" w:ascii="黑体" w:hAnsi="黑体" w:eastAsia="黑体"/>
          <w:sz w:val="21"/>
          <w:szCs w:val="21"/>
        </w:rPr>
      </w:pPr>
    </w:p>
    <w:p>
      <w:pPr>
        <w:spacing w:line="240" w:lineRule="auto"/>
        <w:jc w:val="center"/>
        <w:rPr>
          <w:rFonts w:hint="eastAsia" w:ascii="黑体" w:hAnsi="黑体" w:eastAsia="黑体"/>
          <w:sz w:val="21"/>
          <w:szCs w:val="21"/>
        </w:rPr>
      </w:pPr>
      <w:r>
        <w:rPr>
          <w:rFonts w:ascii="黑体" w:hAnsi="黑体" w:eastAsia="黑体"/>
          <w:sz w:val="21"/>
          <w:szCs w:val="21"/>
        </w:rPr>
        <w:t>表</w:t>
      </w:r>
      <w:r>
        <w:rPr>
          <w:rFonts w:hint="eastAsia" w:ascii="黑体" w:hAnsi="黑体" w:eastAsia="黑体"/>
          <w:sz w:val="21"/>
          <w:szCs w:val="21"/>
        </w:rPr>
        <w:t>5.3 管理员发布公告功能的测试用例及结果</w:t>
      </w:r>
    </w:p>
    <w:tbl>
      <w:tblPr>
        <w:tblStyle w:val="88"/>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17"/>
        <w:gridCol w:w="3119"/>
        <w:gridCol w:w="3969"/>
        <w:gridCol w:w="138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17" w:type="dxa"/>
            <w:tcBorders>
              <w:top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编号</w:t>
            </w:r>
          </w:p>
        </w:tc>
        <w:tc>
          <w:tcPr>
            <w:tcW w:w="3119" w:type="dxa"/>
            <w:tcBorders>
              <w:top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操作步骤</w:t>
            </w:r>
          </w:p>
        </w:tc>
        <w:tc>
          <w:tcPr>
            <w:tcW w:w="3969" w:type="dxa"/>
            <w:tcBorders>
              <w:top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期望结果</w:t>
            </w:r>
          </w:p>
        </w:tc>
        <w:tc>
          <w:tcPr>
            <w:tcW w:w="1381" w:type="dxa"/>
            <w:tcBorders>
              <w:top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实际结果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17" w:type="dxa"/>
            <w:tcBorders>
              <w:bottom w:val="nil"/>
            </w:tcBorders>
            <w:noWrap w:val="0"/>
            <w:vAlign w:val="top"/>
          </w:tcPr>
          <w:p>
            <w:pPr>
              <w:pStyle w:val="103"/>
              <w:spacing w:before="159" w:beforeLines="50"/>
              <w:rPr>
                <w:rFonts w:hint="eastAsia"/>
                <w:kern w:val="0"/>
                <w:sz w:val="21"/>
                <w:szCs w:val="21"/>
              </w:rPr>
            </w:pPr>
            <w:r>
              <w:rPr>
                <w:rFonts w:hint="eastAsia"/>
                <w:kern w:val="0"/>
                <w:sz w:val="21"/>
                <w:szCs w:val="21"/>
              </w:rPr>
              <w:t>1</w:t>
            </w:r>
          </w:p>
        </w:tc>
        <w:tc>
          <w:tcPr>
            <w:tcW w:w="3119" w:type="dxa"/>
            <w:tcBorders>
              <w:bottom w:val="nil"/>
            </w:tcBorders>
            <w:noWrap w:val="0"/>
            <w:vAlign w:val="top"/>
          </w:tcPr>
          <w:p>
            <w:pPr>
              <w:jc w:val="center"/>
              <w:rPr>
                <w:rFonts w:hint="eastAsia"/>
                <w:kern w:val="0"/>
                <w:sz w:val="21"/>
                <w:szCs w:val="21"/>
              </w:rPr>
            </w:pPr>
            <w:r>
              <w:rPr>
                <w:rFonts w:hint="eastAsia"/>
                <w:kern w:val="0"/>
                <w:sz w:val="21"/>
                <w:szCs w:val="21"/>
              </w:rPr>
              <w:t>管理员成功登录系统，点击“公告管理”</w:t>
            </w:r>
          </w:p>
        </w:tc>
        <w:tc>
          <w:tcPr>
            <w:tcW w:w="3969" w:type="dxa"/>
            <w:tcBorders>
              <w:bottom w:val="nil"/>
            </w:tcBorders>
            <w:noWrap w:val="0"/>
            <w:vAlign w:val="top"/>
          </w:tcPr>
          <w:p>
            <w:pPr>
              <w:jc w:val="center"/>
              <w:rPr>
                <w:rFonts w:hint="eastAsia"/>
                <w:kern w:val="0"/>
                <w:sz w:val="21"/>
                <w:szCs w:val="21"/>
              </w:rPr>
            </w:pPr>
            <w:r>
              <w:rPr>
                <w:rFonts w:hint="eastAsia"/>
                <w:kern w:val="0"/>
                <w:sz w:val="21"/>
                <w:szCs w:val="21"/>
              </w:rPr>
              <w:t>成功进入公告管理板块</w:t>
            </w:r>
          </w:p>
        </w:tc>
        <w:tc>
          <w:tcPr>
            <w:tcW w:w="1381" w:type="dxa"/>
            <w:tcBorders>
              <w:bottom w:val="nil"/>
            </w:tcBorders>
            <w:noWrap w:val="0"/>
            <w:vAlign w:val="top"/>
          </w:tcPr>
          <w:p>
            <w:pPr>
              <w:jc w:val="center"/>
              <w:rPr>
                <w:rFonts w:hint="eastAsia"/>
                <w:kern w:val="0"/>
                <w:sz w:val="21"/>
                <w:szCs w:val="21"/>
              </w:rPr>
            </w:pPr>
            <w:r>
              <w:rPr>
                <w:rFonts w:hint="eastAsia"/>
                <w:kern w:val="0"/>
                <w:sz w:val="21"/>
                <w:szCs w:val="21"/>
              </w:rPr>
              <w:t>符合预期</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17" w:type="dxa"/>
            <w:tcBorders>
              <w:top w:val="nil"/>
              <w:bottom w:val="nil"/>
              <w:right w:val="nil"/>
            </w:tcBorders>
            <w:noWrap w:val="0"/>
            <w:vAlign w:val="top"/>
          </w:tcPr>
          <w:p>
            <w:pPr>
              <w:pStyle w:val="103"/>
              <w:spacing w:before="159" w:beforeLines="50"/>
              <w:rPr>
                <w:rFonts w:hint="eastAsia"/>
                <w:kern w:val="0"/>
                <w:sz w:val="21"/>
                <w:szCs w:val="21"/>
              </w:rPr>
            </w:pPr>
            <w:r>
              <w:rPr>
                <w:rFonts w:hint="eastAsia"/>
                <w:kern w:val="0"/>
                <w:sz w:val="21"/>
                <w:szCs w:val="21"/>
              </w:rPr>
              <w:t>2</w:t>
            </w:r>
          </w:p>
        </w:tc>
        <w:tc>
          <w:tcPr>
            <w:tcW w:w="3119" w:type="dxa"/>
            <w:tcBorders>
              <w:top w:val="nil"/>
              <w:left w:val="nil"/>
              <w:bottom w:val="nil"/>
              <w:right w:val="nil"/>
            </w:tcBorders>
            <w:noWrap w:val="0"/>
            <w:vAlign w:val="top"/>
          </w:tcPr>
          <w:p>
            <w:pPr>
              <w:jc w:val="center"/>
              <w:rPr>
                <w:rFonts w:hint="eastAsia"/>
                <w:kern w:val="0"/>
                <w:sz w:val="21"/>
                <w:szCs w:val="21"/>
              </w:rPr>
            </w:pPr>
            <w:r>
              <w:rPr>
                <w:rFonts w:hint="eastAsia"/>
                <w:kern w:val="0"/>
                <w:sz w:val="21"/>
                <w:szCs w:val="21"/>
              </w:rPr>
              <w:t>点击“发布”按钮</w:t>
            </w:r>
          </w:p>
        </w:tc>
        <w:tc>
          <w:tcPr>
            <w:tcW w:w="3969" w:type="dxa"/>
            <w:tcBorders>
              <w:top w:val="nil"/>
              <w:left w:val="nil"/>
              <w:bottom w:val="nil"/>
              <w:right w:val="nil"/>
            </w:tcBorders>
            <w:noWrap w:val="0"/>
            <w:vAlign w:val="top"/>
          </w:tcPr>
          <w:p>
            <w:pPr>
              <w:jc w:val="center"/>
              <w:rPr>
                <w:rFonts w:hint="eastAsia"/>
                <w:kern w:val="0"/>
                <w:sz w:val="21"/>
                <w:szCs w:val="21"/>
              </w:rPr>
            </w:pPr>
            <w:r>
              <w:rPr>
                <w:rFonts w:hint="eastAsia"/>
                <w:kern w:val="0"/>
                <w:sz w:val="21"/>
                <w:szCs w:val="21"/>
              </w:rPr>
              <w:t>成功进入公告编辑界面</w:t>
            </w:r>
          </w:p>
        </w:tc>
        <w:tc>
          <w:tcPr>
            <w:tcW w:w="1381" w:type="dxa"/>
            <w:tcBorders>
              <w:top w:val="nil"/>
              <w:left w:val="nil"/>
              <w:bottom w:val="nil"/>
            </w:tcBorders>
            <w:noWrap w:val="0"/>
            <w:vAlign w:val="top"/>
          </w:tcPr>
          <w:p>
            <w:pPr>
              <w:jc w:val="center"/>
              <w:rPr>
                <w:rFonts w:hint="eastAsia"/>
                <w:kern w:val="0"/>
                <w:sz w:val="21"/>
                <w:szCs w:val="21"/>
              </w:rPr>
            </w:pPr>
            <w:r>
              <w:rPr>
                <w:rFonts w:hint="eastAsia"/>
                <w:kern w:val="0"/>
                <w:sz w:val="21"/>
                <w:szCs w:val="21"/>
              </w:rPr>
              <w:t>符合预期</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17" w:type="dxa"/>
            <w:tcBorders>
              <w:top w:val="nil"/>
              <w:bottom w:val="nil"/>
            </w:tcBorders>
            <w:noWrap w:val="0"/>
            <w:vAlign w:val="top"/>
          </w:tcPr>
          <w:p>
            <w:pPr>
              <w:pStyle w:val="103"/>
              <w:spacing w:before="159" w:beforeLines="50"/>
              <w:rPr>
                <w:rFonts w:hint="eastAsia"/>
                <w:kern w:val="0"/>
                <w:sz w:val="21"/>
                <w:szCs w:val="21"/>
              </w:rPr>
            </w:pPr>
            <w:r>
              <w:rPr>
                <w:rFonts w:hint="eastAsia"/>
                <w:kern w:val="0"/>
                <w:sz w:val="21"/>
                <w:szCs w:val="21"/>
              </w:rPr>
              <w:t>3</w:t>
            </w:r>
          </w:p>
        </w:tc>
        <w:tc>
          <w:tcPr>
            <w:tcW w:w="3119" w:type="dxa"/>
            <w:tcBorders>
              <w:top w:val="nil"/>
              <w:bottom w:val="nil"/>
            </w:tcBorders>
            <w:noWrap w:val="0"/>
            <w:vAlign w:val="top"/>
          </w:tcPr>
          <w:p>
            <w:pPr>
              <w:pStyle w:val="103"/>
              <w:spacing w:before="159" w:beforeLines="50"/>
              <w:rPr>
                <w:rFonts w:hint="eastAsia"/>
                <w:kern w:val="0"/>
                <w:sz w:val="21"/>
                <w:szCs w:val="21"/>
              </w:rPr>
            </w:pPr>
            <w:r>
              <w:rPr>
                <w:rFonts w:hint="eastAsia"/>
                <w:kern w:val="0"/>
                <w:sz w:val="21"/>
                <w:szCs w:val="21"/>
              </w:rPr>
              <w:t>编辑公告题目、内容，点击“确认”按钮</w:t>
            </w:r>
          </w:p>
        </w:tc>
        <w:tc>
          <w:tcPr>
            <w:tcW w:w="3969" w:type="dxa"/>
            <w:tcBorders>
              <w:top w:val="nil"/>
              <w:bottom w:val="nil"/>
            </w:tcBorders>
            <w:noWrap w:val="0"/>
            <w:vAlign w:val="top"/>
          </w:tcPr>
          <w:p>
            <w:pPr>
              <w:pStyle w:val="103"/>
              <w:spacing w:before="159" w:beforeLines="50"/>
              <w:rPr>
                <w:rFonts w:hint="eastAsia"/>
                <w:kern w:val="0"/>
                <w:sz w:val="21"/>
                <w:szCs w:val="21"/>
              </w:rPr>
            </w:pPr>
            <w:r>
              <w:rPr>
                <w:rFonts w:hint="eastAsia"/>
                <w:kern w:val="0"/>
                <w:sz w:val="21"/>
                <w:szCs w:val="21"/>
              </w:rPr>
              <w:t>能正常输入内容，成功发布公告</w:t>
            </w:r>
          </w:p>
        </w:tc>
        <w:tc>
          <w:tcPr>
            <w:tcW w:w="1381" w:type="dxa"/>
            <w:tcBorders>
              <w:top w:val="nil"/>
              <w:bottom w:val="nil"/>
            </w:tcBorders>
            <w:noWrap w:val="0"/>
            <w:vAlign w:val="top"/>
          </w:tcPr>
          <w:p>
            <w:pPr>
              <w:pStyle w:val="103"/>
              <w:spacing w:before="159" w:beforeLines="50"/>
              <w:rPr>
                <w:rFonts w:hint="eastAsia"/>
                <w:kern w:val="0"/>
                <w:sz w:val="21"/>
                <w:szCs w:val="21"/>
              </w:rPr>
            </w:pPr>
            <w:r>
              <w:rPr>
                <w:rFonts w:hint="eastAsia"/>
                <w:kern w:val="0"/>
                <w:sz w:val="21"/>
                <w:szCs w:val="21"/>
              </w:rPr>
              <w:t>符合预期</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17" w:type="dxa"/>
            <w:tcBorders>
              <w:top w:val="nil"/>
              <w:bottom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4</w:t>
            </w:r>
          </w:p>
        </w:tc>
        <w:tc>
          <w:tcPr>
            <w:tcW w:w="3119" w:type="dxa"/>
            <w:tcBorders>
              <w:top w:val="nil"/>
              <w:bottom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编辑公告题目、内容，点击“取消”按钮</w:t>
            </w:r>
          </w:p>
        </w:tc>
        <w:tc>
          <w:tcPr>
            <w:tcW w:w="3969" w:type="dxa"/>
            <w:tcBorders>
              <w:top w:val="nil"/>
              <w:bottom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已输入内容清空</w:t>
            </w:r>
          </w:p>
        </w:tc>
        <w:tc>
          <w:tcPr>
            <w:tcW w:w="1381" w:type="dxa"/>
            <w:tcBorders>
              <w:top w:val="nil"/>
              <w:bottom w:val="single" w:color="auto" w:sz="12" w:space="0"/>
            </w:tcBorders>
            <w:noWrap w:val="0"/>
            <w:vAlign w:val="top"/>
          </w:tcPr>
          <w:p>
            <w:pPr>
              <w:pStyle w:val="103"/>
              <w:spacing w:before="159" w:beforeLines="50"/>
              <w:rPr>
                <w:rFonts w:hint="eastAsia"/>
                <w:kern w:val="0"/>
                <w:sz w:val="21"/>
                <w:szCs w:val="21"/>
              </w:rPr>
            </w:pPr>
            <w:r>
              <w:rPr>
                <w:rFonts w:hint="eastAsia"/>
                <w:kern w:val="0"/>
                <w:sz w:val="21"/>
                <w:szCs w:val="21"/>
              </w:rPr>
              <w:t>符合预期</w:t>
            </w:r>
          </w:p>
        </w:tc>
      </w:tr>
    </w:tbl>
    <w:p>
      <w:pPr>
        <w:numPr>
          <w:ilvl w:val="0"/>
          <w:numId w:val="27"/>
        </w:numPr>
        <w:ind w:left="0" w:firstLine="480" w:firstLineChars="200"/>
        <w:rPr>
          <w:rFonts w:hint="eastAsia"/>
        </w:rPr>
      </w:pPr>
      <w:r>
        <w:rPr>
          <w:rFonts w:hint="eastAsia"/>
        </w:rPr>
        <w:t>测试结果</w:t>
      </w:r>
    </w:p>
    <w:p>
      <w:pPr>
        <w:ind w:firstLine="420"/>
      </w:pPr>
      <w:r>
        <w:rPr>
          <w:rFonts w:hint="eastAsia"/>
        </w:rPr>
        <w:t>该系统在实现的时候使用的是SSM三层架构来实现的，将系统分为了表示层、业务逻辑层和持久层</w:t>
      </w:r>
      <w:r>
        <w:rPr>
          <w:vertAlign w:val="superscript"/>
        </w:rPr>
        <w:fldChar w:fldCharType="begin"/>
      </w:r>
      <w:r>
        <w:rPr>
          <w:vertAlign w:val="superscript"/>
        </w:rPr>
        <w:instrText xml:space="preserve"> </w:instrText>
      </w:r>
      <w:r>
        <w:rPr>
          <w:rFonts w:hint="eastAsia"/>
          <w:vertAlign w:val="superscript"/>
        </w:rPr>
        <w:instrText xml:space="preserve">REF _Ref8155003 \r \h</w:instrText>
      </w:r>
      <w:r>
        <w:rPr>
          <w:vertAlign w:val="superscript"/>
        </w:rPr>
        <w:instrText xml:space="preserve">  \* MERGEFORMAT </w:instrText>
      </w:r>
      <w:r>
        <w:rPr>
          <w:vertAlign w:val="superscript"/>
        </w:rPr>
        <w:fldChar w:fldCharType="separate"/>
      </w:r>
      <w:r>
        <w:rPr>
          <w:vertAlign w:val="superscript"/>
        </w:rPr>
        <w:t>[15]</w:t>
      </w:r>
      <w:r>
        <w:rPr>
          <w:vertAlign w:val="superscript"/>
        </w:rPr>
        <w:fldChar w:fldCharType="end"/>
      </w:r>
      <w:r>
        <w:rPr>
          <w:rFonts w:hint="eastAsia"/>
        </w:rPr>
        <w:t>。用户层主要包括静态数据和动态数据两部分，所谓的静态数据就是在用户界面不允许用户操作和访问的数据，一般来说这些数据是不用测试的，测试主要是针对动态数据进行的。测试过程中，按照需求分析阶段形成的需求规格说明书以及设计说明书里面的功能需求和业务流程设计进行测试用例的设计，尽量的使测试用例覆盖整个功能模块，实现边界测试和路径覆盖测试。通过执行完整的测试用例之后，发现了系统存在的一些问题，主要是信息提示不友好、调整界面不合理等轻微的错误，已经对这些发现的问题进行了修改完善，并对完善集成后的系统有进行了全面的测试。</w:t>
      </w:r>
    </w:p>
    <w:p>
      <w:pPr>
        <w:pStyle w:val="3"/>
      </w:pPr>
      <w:r>
        <w:br w:type="page"/>
      </w:r>
      <w:bookmarkStart w:id="87" w:name="_Toc8293429"/>
      <w:r>
        <w:t xml:space="preserve">6 </w:t>
      </w:r>
      <w:r>
        <w:rPr>
          <w:rFonts w:hint="eastAsia"/>
        </w:rPr>
        <w:t>总结与展望</w:t>
      </w:r>
      <w:bookmarkEnd w:id="87"/>
    </w:p>
    <w:p>
      <w:pPr>
        <w:pStyle w:val="4"/>
        <w:rPr>
          <w:rFonts w:hint="eastAsia"/>
        </w:rPr>
      </w:pPr>
      <w:bookmarkStart w:id="88" w:name="_Toc8293430"/>
      <w:r>
        <w:rPr>
          <w:rFonts w:hint="eastAsia"/>
        </w:rPr>
        <w:t>6</w:t>
      </w:r>
      <w:r>
        <w:t>.1 总结</w:t>
      </w:r>
      <w:bookmarkEnd w:id="88"/>
    </w:p>
    <w:p>
      <w:pPr>
        <w:ind w:firstLine="420"/>
        <w:rPr>
          <w:rFonts w:hint="eastAsia"/>
          <w:kern w:val="0"/>
        </w:rPr>
      </w:pPr>
      <w:r>
        <w:rPr>
          <w:rFonts w:hint="eastAsia"/>
          <w:kern w:val="0"/>
        </w:rPr>
        <w:t>通过各种方法使家长、学校、学生形成有效的沟通交流，才能让孩子能够得到全方位的关心，才能有针对性的教育孩子、引导孩子、激励孩子，使他们的学习生活得到有机结合。结合社会实际情况，为家长、老师提供优良的联系平台具有十分关键的现实作用，所以本课题以Java语言为编程语言，采用多层系统设计架构，以</w:t>
      </w:r>
      <w:r>
        <w:rPr>
          <w:kern w:val="0"/>
        </w:rPr>
        <w:t>SSM</w:t>
      </w:r>
      <w:r>
        <w:rPr>
          <w:rFonts w:hint="eastAsia"/>
          <w:kern w:val="0"/>
        </w:rPr>
        <w:t>框架为重点对系统进行了实现，后台数据库采用了MySQL来对数据进行管理</w:t>
      </w:r>
      <w:r>
        <w:rPr>
          <w:kern w:val="0"/>
          <w:vertAlign w:val="superscript"/>
        </w:rPr>
        <w:fldChar w:fldCharType="begin"/>
      </w:r>
      <w:r>
        <w:rPr>
          <w:kern w:val="0"/>
          <w:vertAlign w:val="superscript"/>
        </w:rPr>
        <w:instrText xml:space="preserve"> </w:instrText>
      </w:r>
      <w:r>
        <w:rPr>
          <w:rFonts w:hint="eastAsia"/>
          <w:kern w:val="0"/>
          <w:vertAlign w:val="superscript"/>
        </w:rPr>
        <w:instrText xml:space="preserve">REF _Ref8155019 \r \h</w:instrText>
      </w:r>
      <w:r>
        <w:rPr>
          <w:kern w:val="0"/>
          <w:vertAlign w:val="superscript"/>
        </w:rPr>
        <w:instrText xml:space="preserve">  \* MERGEFORMAT </w:instrText>
      </w:r>
      <w:r>
        <w:rPr>
          <w:kern w:val="0"/>
          <w:vertAlign w:val="superscript"/>
        </w:rPr>
        <w:fldChar w:fldCharType="separate"/>
      </w:r>
      <w:r>
        <w:rPr>
          <w:kern w:val="0"/>
          <w:vertAlign w:val="superscript"/>
        </w:rPr>
        <w:t>[16]</w:t>
      </w:r>
      <w:r>
        <w:rPr>
          <w:kern w:val="0"/>
          <w:vertAlign w:val="superscript"/>
        </w:rPr>
        <w:fldChar w:fldCharType="end"/>
      </w:r>
      <w:r>
        <w:rPr>
          <w:kern w:val="0"/>
          <w:vertAlign w:val="superscript"/>
        </w:rPr>
        <w:fldChar w:fldCharType="begin"/>
      </w:r>
      <w:r>
        <w:rPr>
          <w:kern w:val="0"/>
          <w:vertAlign w:val="superscript"/>
        </w:rPr>
        <w:instrText xml:space="preserve"> REF _Ref8155022 \r \h  \* MERGEFORMAT </w:instrText>
      </w:r>
      <w:r>
        <w:rPr>
          <w:kern w:val="0"/>
          <w:vertAlign w:val="superscript"/>
        </w:rPr>
        <w:fldChar w:fldCharType="separate"/>
      </w:r>
      <w:r>
        <w:rPr>
          <w:kern w:val="0"/>
          <w:vertAlign w:val="superscript"/>
        </w:rPr>
        <w:t>[17]</w:t>
      </w:r>
      <w:r>
        <w:rPr>
          <w:kern w:val="0"/>
          <w:vertAlign w:val="superscript"/>
        </w:rPr>
        <w:fldChar w:fldCharType="end"/>
      </w:r>
      <w:r>
        <w:rPr>
          <w:rFonts w:hint="eastAsia"/>
          <w:kern w:val="0"/>
        </w:rPr>
        <w:t xml:space="preserve">。系统实现了家长、老师、学校的互联互通，系统内容包括公告通知、意见反馈、回复多种形式，通过系统能够传达学校以及班级的信息、让家长和学生查询课后任务信息、了解学生日常的在校表现，系统以学生为中心，对学生的成长过程进行动态的分析，同时能够把这些信息传达到家长手中，让孩子家长对孩子的成长进行有效监管；通过学校和家长的共同配合，为孩子的成长创建良好的环境，促进孩子的全面发展。 </w:t>
      </w:r>
    </w:p>
    <w:p>
      <w:pPr>
        <w:ind w:firstLine="420"/>
        <w:rPr>
          <w:rFonts w:hint="eastAsia"/>
          <w:kern w:val="0"/>
        </w:rPr>
      </w:pPr>
      <w:r>
        <w:rPr>
          <w:rFonts w:hint="eastAsia"/>
          <w:kern w:val="0"/>
        </w:rPr>
        <w:t>系统特色具体分析如下：</w:t>
      </w:r>
    </w:p>
    <w:p>
      <w:pPr>
        <w:numPr>
          <w:ilvl w:val="0"/>
          <w:numId w:val="29"/>
        </w:numPr>
        <w:ind w:left="0" w:firstLine="480" w:firstLineChars="200"/>
        <w:rPr>
          <w:rFonts w:hint="eastAsia"/>
          <w:kern w:val="0"/>
        </w:rPr>
      </w:pPr>
      <w:r>
        <w:rPr>
          <w:rFonts w:hint="eastAsia"/>
          <w:kern w:val="0"/>
        </w:rPr>
        <w:t>系统中的多级审核的实名制功能通过程序开发者、管理员、老师、家长逐级审核的方式，保证系统访问者必须经过验证通过之后方可使用该系统，部分模块增添权限管理功能，例如通知模块，家长和教师用户能只够查看通知但是无法发布通知，管理员允许查看、发布、删除通知。</w:t>
      </w:r>
    </w:p>
    <w:p>
      <w:pPr>
        <w:numPr>
          <w:ilvl w:val="0"/>
          <w:numId w:val="29"/>
        </w:numPr>
        <w:ind w:left="0" w:firstLine="480" w:firstLineChars="200"/>
        <w:rPr>
          <w:kern w:val="0"/>
        </w:rPr>
      </w:pPr>
      <w:r>
        <w:rPr>
          <w:rFonts w:hint="eastAsia"/>
          <w:kern w:val="0"/>
        </w:rPr>
        <w:t>信息分类与隔离功能是实现对不同信息的隔离、保护的功能，例如留言者与回复者之间的交流内容仅二者本人可见，本班任务、作业仅本班教师和学生可见，其他用户无法查看相关内容，有效保证了个人的信息安全与隐私问题，从而使利益相关者有效回避，保证意见与建议得到公平合理的处理。</w:t>
      </w:r>
    </w:p>
    <w:p>
      <w:pPr>
        <w:pStyle w:val="4"/>
      </w:pPr>
      <w:bookmarkStart w:id="89" w:name="_Toc8293431"/>
      <w:r>
        <w:rPr>
          <w:rFonts w:hint="eastAsia"/>
        </w:rPr>
        <w:t>6.2 展望</w:t>
      </w:r>
      <w:bookmarkEnd w:id="89"/>
    </w:p>
    <w:p>
      <w:pPr>
        <w:ind w:firstLine="420"/>
        <w:rPr>
          <w:rFonts w:hint="eastAsia"/>
          <w:kern w:val="0"/>
        </w:rPr>
      </w:pPr>
      <w:r>
        <w:rPr>
          <w:rFonts w:hint="eastAsia"/>
          <w:kern w:val="0"/>
        </w:rPr>
        <w:t>当今社会信息化技术也日新月异，本系统为了适应日后的发展需求，应当依据实际情况，随时做出相应调整以适应真正的社会需求，接下来的工作内容重点分为下列几项：</w:t>
      </w:r>
    </w:p>
    <w:p>
      <w:pPr>
        <w:ind w:firstLine="420"/>
        <w:rPr>
          <w:kern w:val="0"/>
        </w:rPr>
      </w:pPr>
      <w:r>
        <w:rPr>
          <w:rFonts w:hint="eastAsia"/>
          <w:kern w:val="0"/>
        </w:rPr>
        <w:t>一是将部分系统信息与家长的手机微信进行绑定，相关通知可以通过微信进行及时的发送。二是研发对应的手机端APP丰富家校沟通管道。三是增加相应的硬件，如一卡通考勤打卡，让系统更加完善</w:t>
      </w:r>
      <w:r>
        <w:rPr>
          <w:kern w:val="0"/>
          <w:vertAlign w:val="superscript"/>
        </w:rPr>
        <w:fldChar w:fldCharType="begin"/>
      </w:r>
      <w:r>
        <w:rPr>
          <w:kern w:val="0"/>
          <w:vertAlign w:val="superscript"/>
        </w:rPr>
        <w:instrText xml:space="preserve"> </w:instrText>
      </w:r>
      <w:r>
        <w:rPr>
          <w:rFonts w:hint="eastAsia"/>
          <w:kern w:val="0"/>
          <w:vertAlign w:val="superscript"/>
        </w:rPr>
        <w:instrText xml:space="preserve">REF _Ref8155057 \r \h</w:instrText>
      </w:r>
      <w:r>
        <w:rPr>
          <w:kern w:val="0"/>
          <w:vertAlign w:val="superscript"/>
        </w:rPr>
        <w:instrText xml:space="preserve">  \* MERGEFORMAT </w:instrText>
      </w:r>
      <w:r>
        <w:rPr>
          <w:kern w:val="0"/>
          <w:vertAlign w:val="superscript"/>
        </w:rPr>
        <w:fldChar w:fldCharType="separate"/>
      </w:r>
      <w:r>
        <w:rPr>
          <w:kern w:val="0"/>
          <w:vertAlign w:val="superscript"/>
        </w:rPr>
        <w:t>[20]</w:t>
      </w:r>
      <w:r>
        <w:rPr>
          <w:kern w:val="0"/>
          <w:vertAlign w:val="superscript"/>
        </w:rPr>
        <w:fldChar w:fldCharType="end"/>
      </w:r>
      <w:r>
        <w:rPr>
          <w:kern w:val="0"/>
          <w:vertAlign w:val="superscript"/>
        </w:rPr>
        <w:fldChar w:fldCharType="begin"/>
      </w:r>
      <w:r>
        <w:rPr>
          <w:kern w:val="0"/>
          <w:vertAlign w:val="superscript"/>
        </w:rPr>
        <w:instrText xml:space="preserve"> REF _Ref8155058 \r \h  \* MERGEFORMAT </w:instrText>
      </w:r>
      <w:r>
        <w:rPr>
          <w:kern w:val="0"/>
          <w:vertAlign w:val="superscript"/>
        </w:rPr>
        <w:fldChar w:fldCharType="separate"/>
      </w:r>
      <w:r>
        <w:rPr>
          <w:kern w:val="0"/>
          <w:vertAlign w:val="superscript"/>
        </w:rPr>
        <w:t>[21]</w:t>
      </w:r>
      <w:r>
        <w:rPr>
          <w:kern w:val="0"/>
          <w:vertAlign w:val="superscript"/>
        </w:rPr>
        <w:fldChar w:fldCharType="end"/>
      </w:r>
      <w:r>
        <w:rPr>
          <w:rFonts w:hint="eastAsia"/>
          <w:kern w:val="0"/>
        </w:rPr>
        <w:t>。</w:t>
      </w:r>
    </w:p>
    <w:p>
      <w:pPr>
        <w:pStyle w:val="3"/>
      </w:pPr>
      <w:r>
        <w:rPr>
          <w:kern w:val="0"/>
        </w:rPr>
        <w:br w:type="page"/>
      </w:r>
      <w:bookmarkStart w:id="90" w:name="_Toc8293432"/>
      <w:r>
        <w:t>参考文献</w:t>
      </w:r>
      <w:bookmarkEnd w:id="90"/>
    </w:p>
    <w:p>
      <w:pPr>
        <w:numPr>
          <w:ilvl w:val="0"/>
          <w:numId w:val="30"/>
        </w:numPr>
        <w:ind w:left="0" w:firstLine="0"/>
        <w:rPr>
          <w:sz w:val="21"/>
          <w:szCs w:val="21"/>
        </w:rPr>
      </w:pPr>
      <w:bookmarkStart w:id="91" w:name="_Ref8153556"/>
      <w:r>
        <w:rPr>
          <w:rFonts w:hint="eastAsia"/>
          <w:sz w:val="21"/>
          <w:szCs w:val="21"/>
        </w:rPr>
        <w:t>刘娜. “365家校通”系统的设计与开发[</w:t>
      </w:r>
      <w:r>
        <w:rPr>
          <w:sz w:val="21"/>
          <w:szCs w:val="21"/>
        </w:rPr>
        <w:t>D],</w:t>
      </w:r>
      <w:r>
        <w:rPr>
          <w:rFonts w:hint="eastAsia"/>
          <w:sz w:val="21"/>
          <w:szCs w:val="21"/>
        </w:rPr>
        <w:t>《中国优秀硕士学位论文全文数据库》2010,</w:t>
      </w:r>
      <w:bookmarkEnd w:id="91"/>
    </w:p>
    <w:p>
      <w:pPr>
        <w:numPr>
          <w:ilvl w:val="0"/>
          <w:numId w:val="30"/>
        </w:numPr>
        <w:ind w:left="0" w:firstLine="0"/>
        <w:rPr>
          <w:rFonts w:hint="eastAsia"/>
          <w:sz w:val="21"/>
          <w:szCs w:val="21"/>
        </w:rPr>
      </w:pPr>
      <w:bookmarkStart w:id="92" w:name="_Ref8153735"/>
      <w:r>
        <w:rPr>
          <w:sz w:val="21"/>
          <w:szCs w:val="21"/>
        </w:rPr>
        <w:t>苏雷</w:t>
      </w:r>
      <w:r>
        <w:rPr>
          <w:rFonts w:hint="eastAsia"/>
          <w:sz w:val="21"/>
          <w:szCs w:val="21"/>
        </w:rPr>
        <w:t>. 网络条件下家校互动对德育教育的影响[</w:t>
      </w:r>
      <w:r>
        <w:rPr>
          <w:sz w:val="21"/>
          <w:szCs w:val="21"/>
        </w:rPr>
        <w:t>J]</w:t>
      </w:r>
      <w:r>
        <w:rPr>
          <w:rFonts w:hint="eastAsia"/>
          <w:sz w:val="21"/>
          <w:szCs w:val="21"/>
        </w:rPr>
        <w:t>,《都市家教：上半月》2014,(6):1-1.</w:t>
      </w:r>
      <w:bookmarkEnd w:id="92"/>
    </w:p>
    <w:p>
      <w:pPr>
        <w:numPr>
          <w:ilvl w:val="0"/>
          <w:numId w:val="30"/>
        </w:numPr>
        <w:ind w:left="0" w:firstLine="0"/>
        <w:rPr>
          <w:rFonts w:hint="eastAsia"/>
          <w:sz w:val="21"/>
          <w:szCs w:val="21"/>
        </w:rPr>
      </w:pPr>
      <w:bookmarkStart w:id="93" w:name="_Ref8153910"/>
      <w:r>
        <w:rPr>
          <w:rFonts w:hint="eastAsia"/>
          <w:sz w:val="21"/>
          <w:szCs w:val="21"/>
        </w:rPr>
        <w:t>李雨楠.基于J2EE和UML的企业技术参数档案管理信息系统的设计与实现[</w:t>
      </w:r>
      <w:r>
        <w:rPr>
          <w:sz w:val="21"/>
          <w:szCs w:val="21"/>
        </w:rPr>
        <w:t>M],</w:t>
      </w:r>
      <w:r>
        <w:rPr>
          <w:rFonts w:hint="eastAsia"/>
          <w:sz w:val="21"/>
          <w:szCs w:val="21"/>
        </w:rPr>
        <w:t xml:space="preserve"> 《中国优秀硕士学位论文全文数据库》2013,(01).</w:t>
      </w:r>
      <w:bookmarkEnd w:id="93"/>
    </w:p>
    <w:p>
      <w:pPr>
        <w:numPr>
          <w:ilvl w:val="0"/>
          <w:numId w:val="30"/>
        </w:numPr>
        <w:ind w:left="0" w:firstLine="0"/>
        <w:rPr>
          <w:rFonts w:hint="eastAsia"/>
          <w:sz w:val="21"/>
          <w:szCs w:val="21"/>
        </w:rPr>
      </w:pPr>
      <w:bookmarkStart w:id="94" w:name="_Ref8154073"/>
      <w:r>
        <w:rPr>
          <w:rFonts w:hint="eastAsia"/>
          <w:sz w:val="21"/>
          <w:szCs w:val="21"/>
        </w:rPr>
        <w:t>张慎武</w:t>
      </w:r>
      <w:r>
        <w:rPr>
          <w:sz w:val="21"/>
          <w:szCs w:val="21"/>
        </w:rPr>
        <w:t>.</w:t>
      </w:r>
      <w:r>
        <w:rPr>
          <w:rFonts w:hint="eastAsia"/>
          <w:sz w:val="21"/>
          <w:szCs w:val="21"/>
        </w:rPr>
        <w:t xml:space="preserve"> 基于SSM框架集的省级档案科技管理平台的设计和实现</w:t>
      </w:r>
      <w:r>
        <w:rPr>
          <w:sz w:val="21"/>
          <w:szCs w:val="21"/>
        </w:rPr>
        <w:t xml:space="preserve">[M]. </w:t>
      </w:r>
      <w:r>
        <w:rPr>
          <w:rFonts w:hint="eastAsia"/>
          <w:sz w:val="21"/>
          <w:szCs w:val="21"/>
        </w:rPr>
        <w:t>《数字技术与应用》2018,(4):3-3</w:t>
      </w:r>
      <w:r>
        <w:rPr>
          <w:sz w:val="21"/>
          <w:szCs w:val="21"/>
        </w:rPr>
        <w:t>.</w:t>
      </w:r>
      <w:bookmarkEnd w:id="94"/>
    </w:p>
    <w:p>
      <w:pPr>
        <w:numPr>
          <w:ilvl w:val="0"/>
          <w:numId w:val="30"/>
        </w:numPr>
        <w:ind w:left="0" w:firstLine="0"/>
        <w:rPr>
          <w:rFonts w:hint="eastAsia"/>
          <w:sz w:val="21"/>
          <w:szCs w:val="21"/>
        </w:rPr>
      </w:pPr>
      <w:bookmarkStart w:id="95" w:name="_Ref8154210"/>
      <w:r>
        <w:rPr>
          <w:rFonts w:hint="eastAsia"/>
          <w:sz w:val="21"/>
          <w:szCs w:val="21"/>
        </w:rPr>
        <w:t>金骏时. 可协同数据分析系统的设计与实现[D]. 《中国优秀硕士学位论文全文数据库》2017,(01)</w:t>
      </w:r>
      <w:bookmarkEnd w:id="95"/>
      <w:r>
        <w:rPr>
          <w:rFonts w:hint="eastAsia"/>
          <w:sz w:val="21"/>
          <w:szCs w:val="21"/>
        </w:rPr>
        <w:t>.</w:t>
      </w:r>
    </w:p>
    <w:p>
      <w:pPr>
        <w:numPr>
          <w:ilvl w:val="0"/>
          <w:numId w:val="30"/>
        </w:numPr>
        <w:ind w:left="0" w:firstLine="0"/>
        <w:rPr>
          <w:rFonts w:hint="eastAsia"/>
          <w:sz w:val="21"/>
          <w:szCs w:val="21"/>
        </w:rPr>
      </w:pPr>
      <w:bookmarkStart w:id="96" w:name="_Ref8154398"/>
      <w:r>
        <w:rPr>
          <w:rFonts w:hint="eastAsia"/>
          <w:sz w:val="21"/>
          <w:szCs w:val="21"/>
        </w:rPr>
        <w:t>兰飞. 基于SSI的网络兼职发布与互动平台的设计与实现[</w:t>
      </w:r>
      <w:r>
        <w:rPr>
          <w:sz w:val="21"/>
          <w:szCs w:val="21"/>
        </w:rPr>
        <w:t>J]</w:t>
      </w:r>
      <w:r>
        <w:rPr>
          <w:rFonts w:hint="eastAsia"/>
          <w:sz w:val="21"/>
          <w:szCs w:val="21"/>
        </w:rPr>
        <w:t>. 《中国优秀硕士学位论文全文数据库》2012,(05).</w:t>
      </w:r>
      <w:bookmarkEnd w:id="96"/>
    </w:p>
    <w:p>
      <w:pPr>
        <w:numPr>
          <w:ilvl w:val="0"/>
          <w:numId w:val="30"/>
        </w:numPr>
        <w:ind w:left="0" w:firstLine="0"/>
        <w:rPr>
          <w:rFonts w:hint="eastAsia"/>
          <w:sz w:val="21"/>
          <w:szCs w:val="21"/>
        </w:rPr>
      </w:pPr>
      <w:bookmarkStart w:id="97" w:name="_Ref8154588"/>
      <w:r>
        <w:rPr>
          <w:rFonts w:hint="eastAsia"/>
          <w:sz w:val="21"/>
          <w:szCs w:val="21"/>
        </w:rPr>
        <w:t>白元. 基于SSM的客户关系管理系统的设计与实现[</w:t>
      </w:r>
      <w:r>
        <w:rPr>
          <w:sz w:val="21"/>
          <w:szCs w:val="21"/>
        </w:rPr>
        <w:t>J]</w:t>
      </w:r>
      <w:r>
        <w:rPr>
          <w:rFonts w:hint="eastAsia"/>
          <w:sz w:val="21"/>
          <w:szCs w:val="21"/>
        </w:rPr>
        <w:t>．北京交通大学.2011.</w:t>
      </w:r>
      <w:bookmarkEnd w:id="97"/>
    </w:p>
    <w:p>
      <w:pPr>
        <w:numPr>
          <w:ilvl w:val="0"/>
          <w:numId w:val="30"/>
        </w:numPr>
        <w:ind w:left="0" w:firstLine="0"/>
        <w:rPr>
          <w:rFonts w:hint="eastAsia"/>
          <w:sz w:val="21"/>
          <w:szCs w:val="21"/>
        </w:rPr>
      </w:pPr>
      <w:bookmarkStart w:id="98" w:name="_Ref8154766"/>
      <w:r>
        <w:rPr>
          <w:rFonts w:hint="eastAsia"/>
          <w:sz w:val="21"/>
          <w:szCs w:val="21"/>
        </w:rPr>
        <w:t>安瑛. 基于网络平台的语言文学教学探究[</w:t>
      </w:r>
      <w:r>
        <w:rPr>
          <w:sz w:val="21"/>
          <w:szCs w:val="21"/>
        </w:rPr>
        <w:t>J]</w:t>
      </w:r>
      <w:r>
        <w:rPr>
          <w:rFonts w:hint="eastAsia"/>
          <w:sz w:val="21"/>
          <w:szCs w:val="21"/>
        </w:rPr>
        <w:t>. 《电子测试》2014,(21):162-163</w:t>
      </w:r>
      <w:bookmarkEnd w:id="98"/>
    </w:p>
    <w:p>
      <w:pPr>
        <w:numPr>
          <w:ilvl w:val="0"/>
          <w:numId w:val="30"/>
        </w:numPr>
        <w:ind w:left="0" w:firstLine="0"/>
        <w:rPr>
          <w:rFonts w:hint="eastAsia"/>
          <w:sz w:val="21"/>
          <w:szCs w:val="21"/>
        </w:rPr>
      </w:pPr>
      <w:r>
        <w:rPr>
          <w:rFonts w:hint="eastAsia"/>
          <w:sz w:val="21"/>
          <w:szCs w:val="21"/>
        </w:rPr>
        <w:t xml:space="preserve"> </w:t>
      </w:r>
      <w:bookmarkStart w:id="99" w:name="_Ref8154802"/>
      <w:r>
        <w:rPr>
          <w:rFonts w:hint="eastAsia"/>
          <w:sz w:val="21"/>
          <w:szCs w:val="21"/>
        </w:rPr>
        <w:t>王珊, 萨师煊. 数据库系统概论第四版高等教育出版社口川2006,6:41—51.</w:t>
      </w:r>
      <w:bookmarkEnd w:id="99"/>
    </w:p>
    <w:p>
      <w:pPr>
        <w:numPr>
          <w:ilvl w:val="0"/>
          <w:numId w:val="30"/>
        </w:numPr>
        <w:ind w:left="0" w:firstLine="0"/>
        <w:rPr>
          <w:rFonts w:hint="eastAsia"/>
          <w:sz w:val="21"/>
          <w:szCs w:val="21"/>
        </w:rPr>
      </w:pPr>
      <w:bookmarkStart w:id="100" w:name="_Ref8154846"/>
      <w:r>
        <w:rPr>
          <w:rFonts w:hint="eastAsia"/>
          <w:sz w:val="21"/>
          <w:szCs w:val="21"/>
        </w:rPr>
        <w:t>刘粲. 基于SSH框架的人力资源管理系统的原型设计IJ],2009年7月.</w:t>
      </w:r>
      <w:bookmarkEnd w:id="100"/>
    </w:p>
    <w:p>
      <w:pPr>
        <w:numPr>
          <w:ilvl w:val="0"/>
          <w:numId w:val="30"/>
        </w:numPr>
        <w:ind w:left="0" w:firstLine="0"/>
        <w:rPr>
          <w:rFonts w:hint="eastAsia"/>
          <w:sz w:val="21"/>
          <w:szCs w:val="21"/>
        </w:rPr>
      </w:pPr>
      <w:bookmarkStart w:id="101" w:name="_Ref8154873"/>
      <w:r>
        <w:rPr>
          <w:rFonts w:hint="eastAsia"/>
          <w:sz w:val="21"/>
          <w:szCs w:val="21"/>
        </w:rPr>
        <w:t>C</w:t>
      </w:r>
      <w:r>
        <w:rPr>
          <w:sz w:val="21"/>
          <w:szCs w:val="21"/>
        </w:rPr>
        <w:t>raig</w:t>
      </w:r>
      <w:r>
        <w:rPr>
          <w:rFonts w:hint="eastAsia"/>
          <w:sz w:val="21"/>
          <w:szCs w:val="21"/>
        </w:rPr>
        <w:t xml:space="preserve"> </w:t>
      </w:r>
      <w:r>
        <w:rPr>
          <w:sz w:val="21"/>
          <w:szCs w:val="21"/>
        </w:rPr>
        <w:t>Larman</w:t>
      </w:r>
      <w:r>
        <w:rPr>
          <w:rFonts w:hint="eastAsia"/>
          <w:sz w:val="21"/>
          <w:szCs w:val="21"/>
        </w:rPr>
        <w:t xml:space="preserve">. </w:t>
      </w:r>
      <w:r>
        <w:rPr>
          <w:sz w:val="21"/>
          <w:szCs w:val="21"/>
        </w:rPr>
        <w:t>Applying</w:t>
      </w:r>
      <w:r>
        <w:rPr>
          <w:rFonts w:hint="eastAsia"/>
          <w:sz w:val="21"/>
          <w:szCs w:val="21"/>
        </w:rPr>
        <w:t xml:space="preserve"> UML and Patterns:An Introduction to </w:t>
      </w:r>
      <w:r>
        <w:rPr>
          <w:sz w:val="21"/>
          <w:szCs w:val="21"/>
        </w:rPr>
        <w:t>Object-Oriented</w:t>
      </w:r>
      <w:r>
        <w:rPr>
          <w:rFonts w:hint="eastAsia"/>
          <w:sz w:val="21"/>
          <w:szCs w:val="21"/>
        </w:rPr>
        <w:t xml:space="preserve"> </w:t>
      </w:r>
      <w:r>
        <w:rPr>
          <w:sz w:val="21"/>
          <w:szCs w:val="21"/>
        </w:rPr>
        <w:t>Analysis</w:t>
      </w:r>
      <w:r>
        <w:rPr>
          <w:rFonts w:hint="eastAsia"/>
          <w:sz w:val="21"/>
          <w:szCs w:val="21"/>
        </w:rPr>
        <w:t xml:space="preserve"> </w:t>
      </w:r>
      <w:r>
        <w:rPr>
          <w:sz w:val="21"/>
          <w:szCs w:val="21"/>
        </w:rPr>
        <w:t>and</w:t>
      </w:r>
      <w:r>
        <w:rPr>
          <w:rFonts w:hint="eastAsia"/>
          <w:sz w:val="21"/>
          <w:szCs w:val="21"/>
        </w:rPr>
        <w:t xml:space="preserve"> </w:t>
      </w:r>
      <w:r>
        <w:rPr>
          <w:sz w:val="21"/>
          <w:szCs w:val="21"/>
        </w:rPr>
        <w:t>Design</w:t>
      </w:r>
      <w:r>
        <w:rPr>
          <w:rFonts w:hint="eastAsia"/>
          <w:sz w:val="21"/>
          <w:szCs w:val="21"/>
        </w:rPr>
        <w:t>.</w:t>
      </w:r>
      <w:bookmarkEnd w:id="101"/>
    </w:p>
    <w:p>
      <w:pPr>
        <w:numPr>
          <w:ilvl w:val="0"/>
          <w:numId w:val="30"/>
        </w:numPr>
        <w:ind w:left="0" w:firstLine="0"/>
        <w:rPr>
          <w:rFonts w:hint="eastAsia"/>
          <w:sz w:val="21"/>
          <w:szCs w:val="21"/>
        </w:rPr>
      </w:pPr>
      <w:bookmarkStart w:id="102" w:name="_Ref8154879"/>
      <w:r>
        <w:rPr>
          <w:rFonts w:hint="eastAsia"/>
          <w:sz w:val="21"/>
          <w:szCs w:val="21"/>
        </w:rPr>
        <w:t>朱顺泉. 管理信息系统与实务（第三版）[M]. 人民邮电出版社,2008.</w:t>
      </w:r>
      <w:bookmarkEnd w:id="102"/>
    </w:p>
    <w:p>
      <w:pPr>
        <w:numPr>
          <w:ilvl w:val="0"/>
          <w:numId w:val="30"/>
        </w:numPr>
        <w:ind w:left="0" w:firstLine="0"/>
        <w:rPr>
          <w:rFonts w:hint="eastAsia"/>
          <w:sz w:val="21"/>
          <w:szCs w:val="21"/>
        </w:rPr>
      </w:pPr>
      <w:bookmarkStart w:id="103" w:name="_Ref8154913"/>
      <w:r>
        <w:rPr>
          <w:rFonts w:hint="eastAsia"/>
          <w:sz w:val="21"/>
          <w:szCs w:val="21"/>
        </w:rPr>
        <w:t>齐志昌,宁洪. 软件工程（第二版）[M]. 高等教育出版社, 2005.</w:t>
      </w:r>
      <w:bookmarkEnd w:id="103"/>
    </w:p>
    <w:p>
      <w:pPr>
        <w:numPr>
          <w:ilvl w:val="0"/>
          <w:numId w:val="30"/>
        </w:numPr>
        <w:ind w:left="0" w:firstLine="0"/>
        <w:rPr>
          <w:rFonts w:hint="eastAsia"/>
          <w:sz w:val="21"/>
          <w:szCs w:val="21"/>
        </w:rPr>
      </w:pPr>
      <w:bookmarkStart w:id="104" w:name="_Ref8154975"/>
      <w:r>
        <w:rPr>
          <w:rFonts w:hint="eastAsia"/>
          <w:sz w:val="21"/>
          <w:szCs w:val="21"/>
        </w:rPr>
        <w:t>邹羚. 基于 SSH 的 J2EE 架构在信息管理中的应用 [J]. 商场现代化, 2007,（21）</w:t>
      </w:r>
      <w:bookmarkEnd w:id="104"/>
      <w:r>
        <w:rPr>
          <w:rFonts w:hint="eastAsia"/>
          <w:sz w:val="21"/>
          <w:szCs w:val="21"/>
        </w:rPr>
        <w:t>.</w:t>
      </w:r>
    </w:p>
    <w:p>
      <w:pPr>
        <w:numPr>
          <w:ilvl w:val="0"/>
          <w:numId w:val="30"/>
        </w:numPr>
        <w:ind w:left="0" w:firstLine="0"/>
        <w:rPr>
          <w:rFonts w:hint="eastAsia"/>
          <w:sz w:val="21"/>
          <w:szCs w:val="21"/>
        </w:rPr>
      </w:pPr>
      <w:bookmarkStart w:id="105" w:name="_Ref8155003"/>
      <w:r>
        <w:rPr>
          <w:rFonts w:hint="eastAsia"/>
          <w:sz w:val="21"/>
          <w:szCs w:val="21"/>
        </w:rPr>
        <w:t>孙卫琴. 精通 Struts: 基于 MVC 的 Java　Web 设计与开发 [M].北京:电子工业出版社，2004.</w:t>
      </w:r>
      <w:bookmarkEnd w:id="105"/>
      <w:r>
        <w:rPr>
          <w:rFonts w:hint="eastAsia"/>
          <w:sz w:val="21"/>
          <w:szCs w:val="21"/>
        </w:rPr>
        <w:t xml:space="preserve"> </w:t>
      </w:r>
    </w:p>
    <w:p>
      <w:pPr>
        <w:numPr>
          <w:ilvl w:val="0"/>
          <w:numId w:val="30"/>
        </w:numPr>
        <w:ind w:left="0" w:firstLine="0"/>
        <w:rPr>
          <w:sz w:val="21"/>
          <w:szCs w:val="21"/>
        </w:rPr>
      </w:pPr>
      <w:bookmarkStart w:id="106" w:name="_Ref8155019"/>
      <w:r>
        <w:rPr>
          <w:sz w:val="21"/>
          <w:szCs w:val="21"/>
        </w:rPr>
        <w:t>Ethan M. Responsive Web Design[M]. Happy Cog. 2011</w:t>
      </w:r>
      <w:bookmarkEnd w:id="106"/>
      <w:r>
        <w:rPr>
          <w:sz w:val="21"/>
          <w:szCs w:val="21"/>
        </w:rPr>
        <w:t>.</w:t>
      </w:r>
    </w:p>
    <w:p>
      <w:pPr>
        <w:numPr>
          <w:ilvl w:val="0"/>
          <w:numId w:val="30"/>
        </w:numPr>
        <w:ind w:left="0" w:firstLine="0"/>
        <w:rPr>
          <w:sz w:val="21"/>
          <w:szCs w:val="21"/>
        </w:rPr>
      </w:pPr>
      <w:bookmarkStart w:id="107" w:name="_Ref8155022"/>
      <w:r>
        <w:rPr>
          <w:sz w:val="21"/>
          <w:szCs w:val="21"/>
        </w:rPr>
        <w:t>Mitchell C T. User-responsive Design: Reducing the Risk of Failure[M]. WW Norton &amp; Co, 2010</w:t>
      </w:r>
      <w:bookmarkEnd w:id="107"/>
      <w:r>
        <w:rPr>
          <w:sz w:val="21"/>
          <w:szCs w:val="21"/>
        </w:rPr>
        <w:t>.</w:t>
      </w:r>
    </w:p>
    <w:p>
      <w:pPr>
        <w:numPr>
          <w:ilvl w:val="0"/>
          <w:numId w:val="30"/>
        </w:numPr>
        <w:ind w:left="0" w:firstLine="0"/>
        <w:rPr>
          <w:sz w:val="21"/>
          <w:szCs w:val="21"/>
        </w:rPr>
      </w:pPr>
      <w:bookmarkStart w:id="108" w:name="_Ref8155040"/>
      <w:r>
        <w:rPr>
          <w:rFonts w:hint="eastAsia"/>
          <w:sz w:val="21"/>
          <w:szCs w:val="21"/>
        </w:rPr>
        <w:t>Shi G, XingHeng W Xue D..Public Computer Education Management System based on Java EE Lightweight framework[C].International Conference on Computer Science and Service</w:t>
      </w:r>
      <w:r>
        <w:rPr>
          <w:sz w:val="21"/>
          <w:szCs w:val="21"/>
        </w:rPr>
        <w:t xml:space="preserve"> </w:t>
      </w:r>
      <w:r>
        <w:rPr>
          <w:rFonts w:hint="eastAsia"/>
          <w:sz w:val="21"/>
          <w:szCs w:val="21"/>
        </w:rPr>
        <w:t>System,201 l, 6:1486—1489</w:t>
      </w:r>
      <w:bookmarkEnd w:id="108"/>
      <w:r>
        <w:rPr>
          <w:rFonts w:hint="eastAsia"/>
          <w:sz w:val="21"/>
          <w:szCs w:val="21"/>
        </w:rPr>
        <w:t>.</w:t>
      </w:r>
    </w:p>
    <w:p>
      <w:pPr>
        <w:numPr>
          <w:ilvl w:val="0"/>
          <w:numId w:val="30"/>
        </w:numPr>
        <w:ind w:left="0" w:firstLine="0"/>
        <w:rPr>
          <w:sz w:val="21"/>
          <w:szCs w:val="21"/>
        </w:rPr>
      </w:pPr>
      <w:r>
        <w:rPr>
          <w:rFonts w:hint="eastAsia"/>
          <w:sz w:val="21"/>
          <w:szCs w:val="21"/>
        </w:rPr>
        <w:t>PeiJiong F,ZhongJun D.Application of Spring in Realizing MVC Framework[J].Computer</w:t>
      </w:r>
      <w:r>
        <w:rPr>
          <w:sz w:val="21"/>
          <w:szCs w:val="21"/>
        </w:rPr>
        <w:t xml:space="preserve"> </w:t>
      </w:r>
      <w:r>
        <w:rPr>
          <w:rFonts w:hint="eastAsia"/>
          <w:sz w:val="21"/>
          <w:szCs w:val="21"/>
        </w:rPr>
        <w:t xml:space="preserve">Technology and Development, 2006(6):81. </w:t>
      </w:r>
    </w:p>
    <w:p>
      <w:pPr>
        <w:numPr>
          <w:ilvl w:val="0"/>
          <w:numId w:val="30"/>
        </w:numPr>
        <w:ind w:left="0" w:firstLine="0"/>
        <w:rPr>
          <w:sz w:val="21"/>
          <w:szCs w:val="21"/>
        </w:rPr>
      </w:pPr>
      <w:bookmarkStart w:id="109" w:name="_Ref8155057"/>
      <w:r>
        <w:rPr>
          <w:rFonts w:hint="eastAsia"/>
          <w:sz w:val="21"/>
          <w:szCs w:val="21"/>
        </w:rPr>
        <w:t>Cui W, Huang L, Liang L, Li J.The Research ofPHP Development Framework Based on MVC Pattern{J]. Computer Sciences and Convergence Information Technology,2009:947—949</w:t>
      </w:r>
      <w:bookmarkEnd w:id="109"/>
      <w:r>
        <w:rPr>
          <w:rFonts w:hint="eastAsia"/>
          <w:sz w:val="21"/>
          <w:szCs w:val="21"/>
        </w:rPr>
        <w:t xml:space="preserve">. </w:t>
      </w:r>
    </w:p>
    <w:p>
      <w:pPr>
        <w:numPr>
          <w:ilvl w:val="0"/>
          <w:numId w:val="30"/>
        </w:numPr>
        <w:ind w:left="0" w:firstLine="0"/>
        <w:rPr>
          <w:sz w:val="21"/>
          <w:szCs w:val="21"/>
        </w:rPr>
      </w:pPr>
      <w:bookmarkStart w:id="110" w:name="_Ref8155058"/>
      <w:r>
        <w:rPr>
          <w:rFonts w:hint="eastAsia"/>
          <w:sz w:val="21"/>
          <w:szCs w:val="21"/>
        </w:rPr>
        <w:t>Ho Clarence.</w:t>
      </w:r>
      <w:r>
        <w:rPr>
          <w:sz w:val="21"/>
          <w:szCs w:val="21"/>
        </w:rPr>
        <w:t xml:space="preserve"> </w:t>
      </w:r>
      <w:r>
        <w:rPr>
          <w:rFonts w:hint="eastAsia"/>
          <w:sz w:val="21"/>
          <w:szCs w:val="21"/>
        </w:rPr>
        <w:t>Pro Spring 3[M].</w:t>
      </w:r>
      <w:r>
        <w:rPr>
          <w:sz w:val="21"/>
          <w:szCs w:val="21"/>
        </w:rPr>
        <w:t xml:space="preserve"> </w:t>
      </w:r>
      <w:r>
        <w:rPr>
          <w:rFonts w:hint="eastAsia"/>
          <w:sz w:val="21"/>
          <w:szCs w:val="21"/>
        </w:rPr>
        <w:t>Apress,</w:t>
      </w:r>
      <w:r>
        <w:rPr>
          <w:sz w:val="21"/>
          <w:szCs w:val="21"/>
        </w:rPr>
        <w:t xml:space="preserve"> </w:t>
      </w:r>
      <w:r>
        <w:rPr>
          <w:rFonts w:hint="eastAsia"/>
          <w:sz w:val="21"/>
          <w:szCs w:val="21"/>
        </w:rPr>
        <w:t>2012: 397—435</w:t>
      </w:r>
      <w:bookmarkEnd w:id="110"/>
      <w:r>
        <w:rPr>
          <w:rFonts w:hint="eastAsia"/>
          <w:sz w:val="21"/>
          <w:szCs w:val="21"/>
        </w:rPr>
        <w:t>.</w:t>
      </w:r>
    </w:p>
    <w:p>
      <w:pPr>
        <w:pStyle w:val="3"/>
        <w:rPr>
          <w:rFonts w:hint="eastAsia" w:ascii="Times New Roman" w:hAnsi="Times New Roman"/>
        </w:rPr>
      </w:pPr>
      <w:r>
        <w:br w:type="page"/>
      </w:r>
      <w:bookmarkStart w:id="111" w:name="_Toc8293433"/>
      <w:r>
        <w:t>致</w:t>
      </w:r>
      <w:r>
        <w:rPr>
          <w:rFonts w:hint="eastAsia"/>
        </w:rPr>
        <w:t xml:space="preserve"> </w:t>
      </w:r>
      <w:r>
        <w:t>谢</w:t>
      </w:r>
      <w:bookmarkEnd w:id="111"/>
      <w:r>
        <w:rPr>
          <w:rFonts w:hint="eastAsia"/>
        </w:rPr>
        <w:t xml:space="preserve"> </w:t>
      </w:r>
    </w:p>
    <w:p>
      <w:pPr>
        <w:ind w:firstLine="420"/>
        <w:rPr>
          <w:kern w:val="0"/>
        </w:rPr>
      </w:pPr>
      <w:r>
        <w:rPr>
          <w:kern w:val="0"/>
        </w:rPr>
        <w:t>时光飞逝，一转眼间已经在成都大学度过了四个年头，我希望用本次毕业设计为我的大学四年交一份满意的答卷。</w:t>
      </w:r>
      <w:r>
        <w:rPr>
          <w:rFonts w:hint="eastAsia"/>
          <w:kern w:val="0"/>
        </w:rPr>
        <w:t>回想本论文研究课题的实现历程，从撰写开题报告开始就经历了多次的修改。在此要感谢刘永红老师，是您的帮助使我逐渐找到了正确的研究思路，使得本文得以顺利完成。从选题到选材，您都亲自过目指导，并时时关心我的研究进度。若没有您的无私帮助和悉心指导，我的论文撰写还要走许多弯路。您对论文的审核校对，对学术论文求真求实的严谨教学作风，都给我留下了深刻的印象，这些经历在我以后的研究学习中也将是一笔宝贵的财富。还要</w:t>
      </w:r>
      <w:r>
        <w:rPr>
          <w:kern w:val="0"/>
        </w:rPr>
        <w:t>感谢朱鹃同学为我翻译了大量英文技术文献和资料</w:t>
      </w:r>
      <w:r>
        <w:rPr>
          <w:rFonts w:hint="eastAsia"/>
          <w:kern w:val="0"/>
        </w:rPr>
        <w:t>，</w:t>
      </w:r>
      <w:r>
        <w:rPr>
          <w:kern w:val="0"/>
        </w:rPr>
        <w:t>感谢罗廷方同学在百忙之中抽出时间为我解决技术问题并不厌其烦地给我讲解相关技术知识</w:t>
      </w:r>
      <w:r>
        <w:rPr>
          <w:rFonts w:hint="eastAsia"/>
          <w:kern w:val="0"/>
        </w:rPr>
        <w:t>。我能顺利完成本文的撰写，</w:t>
      </w:r>
      <w:r>
        <w:rPr>
          <w:kern w:val="0"/>
        </w:rPr>
        <w:t>你们功不可没</w:t>
      </w:r>
      <w:r>
        <w:rPr>
          <w:rFonts w:hint="eastAsia"/>
          <w:kern w:val="0"/>
        </w:rPr>
        <w:t>。最后，</w:t>
      </w:r>
      <w:r>
        <w:rPr>
          <w:kern w:val="0"/>
        </w:rPr>
        <w:t>感谢所有陪伴我一起成长的老师、亲人和朋友。祝身体健康，幸福快乐。</w:t>
      </w:r>
    </w:p>
    <w:p>
      <w:pPr>
        <w:ind w:firstLine="420"/>
        <w:rPr>
          <w:rFonts w:hint="eastAsia"/>
          <w:kern w:val="0"/>
        </w:rPr>
      </w:pPr>
      <w:r>
        <w:rPr>
          <w:rFonts w:hint="eastAsia"/>
          <w:kern w:val="0"/>
        </w:rPr>
        <w:t>最后，感谢各位老师以及学校。各位老师无私的奉献和蓬勃的干劲造就了这样一所美丽的大学，有这样优美的学习环境。有了这样的一群人和这样的一个积极向上的氛围，相信学校未来的发展必将更加美好。</w:t>
      </w:r>
    </w:p>
    <w:p>
      <w:pPr>
        <w:rPr>
          <w:rFonts w:hint="eastAsia"/>
          <w:kern w:val="0"/>
        </w:rPr>
      </w:pPr>
    </w:p>
    <w:sectPr>
      <w:footerReference r:id="rId14" w:type="default"/>
      <w:pgSz w:w="11906" w:h="16838"/>
      <w:pgMar w:top="1985" w:right="1418" w:bottom="1418" w:left="1418" w:header="851" w:footer="851" w:gutter="0"/>
      <w:cols w:space="720" w:num="1"/>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20B0604020202020204"/>
    <w:charset w:val="86"/>
    <w:family w:val="modern"/>
    <w:pitch w:val="default"/>
    <w:sig w:usb0="00000000" w:usb1="00000000" w:usb2="00000010" w:usb3="00000000" w:csb0="00040000" w:csb1="00000000"/>
  </w:font>
  <w:font w:name="Consolas">
    <w:panose1 w:val="020B0609020204030204"/>
    <w:charset w:val="00"/>
    <w:family w:val="modern"/>
    <w:pitch w:val="default"/>
    <w:sig w:usb0="E00006FF" w:usb1="0000FCFF" w:usb2="00000001" w:usb3="00000000" w:csb0="6000019F" w:csb1="DFD70000"/>
  </w:font>
  <w:font w:name="仿宋">
    <w:panose1 w:val="02010609060101010101"/>
    <w:charset w:val="86"/>
    <w:family w:val="modern"/>
    <w:pitch w:val="default"/>
    <w:sig w:usb0="800002BF" w:usb1="38CF7CFA" w:usb2="00000016" w:usb3="00000000" w:csb0="00040001" w:csb1="00000000"/>
  </w:font>
  <w:font w:name="方正黑体简体">
    <w:altName w:val="微软雅黑"/>
    <w:panose1 w:val="020B0604020202020204"/>
    <w:charset w:val="86"/>
    <w:family w:val="script"/>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方正书宋简体">
    <w:altName w:val="微软雅黑"/>
    <w:panose1 w:val="020B0604020202020204"/>
    <w:charset w:val="86"/>
    <w:family w:val="script"/>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字体管家萌兔奔月">
    <w:panose1 w:val="00020600040101010101"/>
    <w:charset w:val="86"/>
    <w:family w:val="auto"/>
    <w:pitch w:val="default"/>
    <w:sig w:usb0="A00002BF" w:usb1="18E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ind w:firstLine="360"/>
    </w:pPr>
  </w:p>
  <w:p>
    <w:pPr>
      <w:pStyle w:val="55"/>
      <w:ind w:firstLine="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4935" cy="131445"/>
              <wp:effectExtent l="0" t="0" r="0" b="0"/>
              <wp:wrapNone/>
              <wp:docPr id="38" name="文本框 1"/>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a:noFill/>
                      </a:ln>
                    </wps:spPr>
                    <wps:txbx>
                      <w:txbxContent>
                        <w:p>
                          <w:pPr>
                            <w:pStyle w:val="55"/>
                          </w:pPr>
                        </w:p>
                      </w:txbxContent>
                    </wps:txbx>
                    <wps:bodyPr wrap="none" lIns="0" tIns="0" rIns="0" bIns="0" upright="1">
                      <a:spAutoFit/>
                    </wps:bodyPr>
                  </wps:wsp>
                </a:graphicData>
              </a:graphic>
            </wp:anchor>
          </w:drawing>
        </mc:Choice>
        <mc:Fallback>
          <w:pict>
            <v:shape id="文本框 1" o:spid="_x0000_s1026" o:spt="202" type="#_x0000_t202" style="position:absolute;left:0pt;margin-top:0pt;height:10.35pt;width:9.05pt;mso-position-horizontal:center;mso-position-horizontal-relative:margin;mso-wrap-style:none;z-index:251658240;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D5X5J0AAA&#10;AAMBAAAPAAAAAAAAAAEAIAAAACIAAABkcnMvZG93bnJldi54bWxQSwECFAAUAAAACACHTuJADor1&#10;BbQBAABKAwAADgAAAAAAAAABACAAAAAfAQAAZHJzL2Uyb0RvYy54bWxQSwUGAAAAAAYABgBZAQAA&#10;RQUAAAAA&#10;">
              <v:fill on="f" focussize="0,0"/>
              <v:stroke on="f"/>
              <v:imagedata o:title=""/>
              <o:lock v:ext="edit" aspectratio="f"/>
              <v:textbox inset="0mm,0mm,0mm,0mm" style="mso-fit-shape-to-text:t;">
                <w:txbxContent>
                  <w:p>
                    <w:pPr>
                      <w:pStyle w:val="55"/>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ind w:firstLine="360"/>
    </w:pPr>
  </w:p>
  <w:p>
    <w:pPr>
      <w:pStyle w:val="55"/>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8100" cy="262890"/>
              <wp:effectExtent l="0" t="0" r="0" b="0"/>
              <wp:wrapNone/>
              <wp:docPr id="40" name="文本框 2"/>
              <wp:cNvGraphicFramePr/>
              <a:graphic xmlns:a="http://schemas.openxmlformats.org/drawingml/2006/main">
                <a:graphicData uri="http://schemas.microsoft.com/office/word/2010/wordprocessingShape">
                  <wps:wsp>
                    <wps:cNvSpPr txBox="1"/>
                    <wps:spPr>
                      <a:xfrm>
                        <a:off x="0" y="0"/>
                        <a:ext cx="38100" cy="262890"/>
                      </a:xfrm>
                      <a:prstGeom prst="rect">
                        <a:avLst/>
                      </a:prstGeom>
                      <a:noFill/>
                      <a:ln>
                        <a:noFill/>
                      </a:ln>
                    </wps:spPr>
                    <wps:txbx>
                      <w:txbxContent>
                        <w:p>
                          <w:pPr>
                            <w:pStyle w:val="55"/>
                          </w:pPr>
                          <w:r>
                            <w:fldChar w:fldCharType="begin"/>
                          </w:r>
                          <w:r>
                            <w:instrText xml:space="preserve"> PAGE  \* MERGEFORMAT </w:instrText>
                          </w:r>
                          <w:r>
                            <w:fldChar w:fldCharType="separate"/>
                          </w:r>
                          <w:r>
                            <w:t>I</w:t>
                          </w:r>
                          <w:r>
                            <w:fldChar w:fldCharType="end"/>
                          </w:r>
                        </w:p>
                      </w:txbxContent>
                    </wps:txbx>
                    <wps:bodyPr wrap="none" lIns="0" tIns="0" rIns="0" bIns="0" upright="1">
                      <a:spAutoFit/>
                    </wps:bodyPr>
                  </wps:wsp>
                </a:graphicData>
              </a:graphic>
            </wp:anchor>
          </w:drawing>
        </mc:Choice>
        <mc:Fallback>
          <w:pict>
            <v:shape id="文本框 2" o:spid="_x0000_s1026" o:spt="202" type="#_x0000_t202" style="position:absolute;left:0pt;margin-top:0pt;height:20.7pt;width:3pt;mso-position-horizontal:center;mso-position-horizontal-relative:margin;mso-wrap-style:none;z-index:251660288;mso-width-relative:page;mso-height-relative:page;" filled="f" stroked="f" coordsize="21600,21600" o:gfxdata="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Bwz+xPQAAAA&#10;AgEAAA8AAAAAAAAAAQAgAAAAIgAAAGRycy9kb3ducmV2LnhtbFBLAQIUABQAAAAIAIdO4kAwUOEr&#10;swEAAEkDAAAOAAAAAAAAAAEAIAAAAB8BAABkcnMvZTJvRG9jLnhtbFBLBQYAAAAABgAGAFkBAABE&#10;BQAAAAA=&#10;">
              <v:fill on="f" focussize="0,0"/>
              <v:stroke on="f"/>
              <v:imagedata o:title=""/>
              <o:lock v:ext="edit" aspectratio="f"/>
              <v:textbox inset="0mm,0mm,0mm,0mm" style="mso-fit-shape-to-text:t;">
                <w:txbxContent>
                  <w:p>
                    <w:pPr>
                      <w:pStyle w:val="55"/>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ind w:firstLine="360"/>
    </w:pPr>
  </w:p>
  <w:p>
    <w:pPr>
      <w:pStyle w:val="55"/>
      <w:tabs>
        <w:tab w:val="center" w:pos="4715"/>
        <w:tab w:val="clear" w:pos="4153"/>
        <w:tab w:val="clear" w:pos="8306"/>
      </w:tabs>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304800" cy="262890"/>
              <wp:effectExtent l="0" t="0" r="0" b="0"/>
              <wp:wrapNone/>
              <wp:docPr id="41" name="文本框 3"/>
              <wp:cNvGraphicFramePr/>
              <a:graphic xmlns:a="http://schemas.openxmlformats.org/drawingml/2006/main">
                <a:graphicData uri="http://schemas.microsoft.com/office/word/2010/wordprocessingShape">
                  <wps:wsp>
                    <wps:cNvSpPr txBox="1"/>
                    <wps:spPr>
                      <a:xfrm>
                        <a:off x="0" y="0"/>
                        <a:ext cx="304800" cy="262890"/>
                      </a:xfrm>
                      <a:prstGeom prst="rect">
                        <a:avLst/>
                      </a:prstGeom>
                      <a:noFill/>
                      <a:ln>
                        <a:noFill/>
                      </a:ln>
                    </wps:spPr>
                    <wps:txbx>
                      <w:txbxContent>
                        <w:p>
                          <w:pPr>
                            <w:pStyle w:val="55"/>
                            <w:ind w:firstLine="360"/>
                          </w:pPr>
                          <w:r>
                            <w:fldChar w:fldCharType="begin"/>
                          </w:r>
                          <w:r>
                            <w:instrText xml:space="preserve"> PAGE  \* MERGEFORMAT </w:instrText>
                          </w:r>
                          <w:r>
                            <w:fldChar w:fldCharType="separate"/>
                          </w:r>
                          <w:r>
                            <w:t>II</w:t>
                          </w:r>
                          <w:r>
                            <w:fldChar w:fldCharType="end"/>
                          </w:r>
                        </w:p>
                      </w:txbxContent>
                    </wps:txbx>
                    <wps:bodyPr wrap="none" lIns="0" tIns="0" rIns="0" bIns="0" upright="1">
                      <a:spAutoFit/>
                    </wps:bodyPr>
                  </wps:wsp>
                </a:graphicData>
              </a:graphic>
            </wp:anchor>
          </w:drawing>
        </mc:Choice>
        <mc:Fallback>
          <w:pict>
            <v:shape id="文本框 3" o:spid="_x0000_s1026" o:spt="202" type="#_x0000_t202" style="position:absolute;left:0pt;margin-top:0pt;height:20.7pt;width:24pt;mso-position-horizontal:center;mso-position-horizontal-relative:margin;mso-wrap-style:none;z-index:251661312;mso-width-relative:page;mso-height-relative:page;" filled="f" stroked="f" coordsize="21600,21600" o:gfxdata="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3v2XI9AA&#10;AAADAQAADwAAAAAAAAABACAAAAAiAAAAZHJzL2Rvd25yZXYueG1sUEsBAhQAFAAAAAgAh07iQEng&#10;fC61AQAASgMAAA4AAAAAAAAAAQAgAAAAHwEAAGRycy9lMm9Eb2MueG1sUEsFBgAAAAAGAAYAWQEA&#10;AEYFAAAAAA==&#10;">
              <v:fill on="f" focussize="0,0"/>
              <v:stroke on="f"/>
              <v:imagedata o:title=""/>
              <o:lock v:ext="edit" aspectratio="f"/>
              <v:textbox inset="0mm,0mm,0mm,0mm" style="mso-fit-shape-to-text:t;">
                <w:txbxContent>
                  <w:p>
                    <w:pPr>
                      <w:pStyle w:val="55"/>
                      <w:ind w:firstLine="360"/>
                    </w:pPr>
                    <w:r>
                      <w:fldChar w:fldCharType="begin"/>
                    </w:r>
                    <w:r>
                      <w:instrText xml:space="preserve"> PAGE  \* MERGEFORMAT </w:instrText>
                    </w:r>
                    <w:r>
                      <w:fldChar w:fldCharType="separate"/>
                    </w:r>
                    <w:r>
                      <w:t>II</w:t>
                    </w:r>
                    <w:r>
                      <w:fldChar w:fldCharType="end"/>
                    </w:r>
                  </w:p>
                </w:txbxContent>
              </v:textbox>
            </v:shape>
          </w:pict>
        </mc:Fallback>
      </mc:AlternateContent>
    </w: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ind w:firstLine="360"/>
    </w:pPr>
  </w:p>
  <w:p>
    <w:pPr>
      <w:pStyle w:val="55"/>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349250" cy="262890"/>
              <wp:effectExtent l="0" t="0" r="0" b="0"/>
              <wp:wrapNone/>
              <wp:docPr id="39" name="文本框 4"/>
              <wp:cNvGraphicFramePr/>
              <a:graphic xmlns:a="http://schemas.openxmlformats.org/drawingml/2006/main">
                <a:graphicData uri="http://schemas.microsoft.com/office/word/2010/wordprocessingShape">
                  <wps:wsp>
                    <wps:cNvSpPr txBox="1"/>
                    <wps:spPr>
                      <a:xfrm>
                        <a:off x="0" y="0"/>
                        <a:ext cx="349250" cy="262890"/>
                      </a:xfrm>
                      <a:prstGeom prst="rect">
                        <a:avLst/>
                      </a:prstGeom>
                      <a:noFill/>
                      <a:ln>
                        <a:noFill/>
                      </a:ln>
                    </wps:spPr>
                    <wps:txbx>
                      <w:txbxContent>
                        <w:p>
                          <w:pPr>
                            <w:pStyle w:val="55"/>
                            <w:ind w:firstLine="360"/>
                          </w:pPr>
                          <w:r>
                            <w:fldChar w:fldCharType="begin"/>
                          </w:r>
                          <w:r>
                            <w:instrText xml:space="preserve"> PAGE  \* MERGEFORMAT </w:instrText>
                          </w:r>
                          <w:r>
                            <w:fldChar w:fldCharType="separate"/>
                          </w:r>
                          <w:r>
                            <w:t>IV</w:t>
                          </w:r>
                          <w:r>
                            <w:fldChar w:fldCharType="end"/>
                          </w:r>
                        </w:p>
                      </w:txbxContent>
                    </wps:txbx>
                    <wps:bodyPr wrap="none" lIns="0" tIns="0" rIns="0" bIns="0" upright="1">
                      <a:spAutoFit/>
                    </wps:bodyPr>
                  </wps:wsp>
                </a:graphicData>
              </a:graphic>
            </wp:anchor>
          </w:drawing>
        </mc:Choice>
        <mc:Fallback>
          <w:pict>
            <v:shape id="文本框 4" o:spid="_x0000_s1026" o:spt="202" type="#_x0000_t202" style="position:absolute;left:0pt;margin-top:0pt;height:20.7pt;width:27.5pt;mso-position-horizontal:center;mso-position-horizontal-relative:margin;mso-wrap-style:none;z-index:251659264;mso-width-relative:page;mso-height-relative:page;" filled="f" stroked="f" coordsize="21600,21600" o:gfxdata="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HvFXUrR&#10;AAAAAwEAAA8AAAAAAAAAAQAgAAAAIgAAAGRycy9kb3ducmV2LnhtbFBLAQIUABQAAAAIAIdO4kBG&#10;BVOLtQEAAEoDAAAOAAAAAAAAAAEAIAAAACABAABkcnMvZTJvRG9jLnhtbFBLBQYAAAAABgAGAFkB&#10;AABHBQAAAAA=&#10;">
              <v:fill on="f" focussize="0,0"/>
              <v:stroke on="f"/>
              <v:imagedata o:title=""/>
              <o:lock v:ext="edit" aspectratio="f"/>
              <v:textbox inset="0mm,0mm,0mm,0mm" style="mso-fit-shape-to-text:t;">
                <w:txbxContent>
                  <w:p>
                    <w:pPr>
                      <w:pStyle w:val="55"/>
                      <w:ind w:firstLine="360"/>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ind w:firstLine="360"/>
    </w:pPr>
  </w:p>
  <w:p>
    <w:pPr>
      <w:pStyle w:val="55"/>
      <w:ind w:firstLine="36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286385" cy="147955"/>
              <wp:effectExtent l="0" t="0" r="0" b="0"/>
              <wp:wrapNone/>
              <wp:docPr id="42" name="文本框 5"/>
              <wp:cNvGraphicFramePr/>
              <a:graphic xmlns:a="http://schemas.openxmlformats.org/drawingml/2006/main">
                <a:graphicData uri="http://schemas.microsoft.com/office/word/2010/wordprocessingShape">
                  <wps:wsp>
                    <wps:cNvSpPr txBox="1"/>
                    <wps:spPr>
                      <a:xfrm>
                        <a:off x="0" y="0"/>
                        <a:ext cx="286385" cy="147955"/>
                      </a:xfrm>
                      <a:prstGeom prst="rect">
                        <a:avLst/>
                      </a:prstGeom>
                      <a:noFill/>
                      <a:ln>
                        <a:noFill/>
                      </a:ln>
                    </wps:spPr>
                    <wps:txbx>
                      <w:txbxContent>
                        <w:p>
                          <w:pPr>
                            <w:pStyle w:val="55"/>
                            <w:ind w:firstLine="360"/>
                            <w:rPr>
                              <w:rFonts w:ascii="宋体"/>
                            </w:rPr>
                          </w:pPr>
                          <w:r>
                            <w:rPr>
                              <w:rFonts w:ascii="宋体" w:hAnsi="宋体"/>
                            </w:rPr>
                            <w:fldChar w:fldCharType="begin"/>
                          </w:r>
                          <w:r>
                            <w:rPr>
                              <w:rFonts w:ascii="宋体" w:hAnsi="宋体"/>
                            </w:rPr>
                            <w:instrText xml:space="preserve"> PAGE  \* MERGEFORMAT </w:instrText>
                          </w:r>
                          <w:r>
                            <w:rPr>
                              <w:rFonts w:ascii="宋体" w:hAnsi="宋体"/>
                            </w:rPr>
                            <w:fldChar w:fldCharType="separate"/>
                          </w:r>
                          <w:r>
                            <w:rPr>
                              <w:rFonts w:ascii="宋体" w:hAnsi="宋体"/>
                            </w:rPr>
                            <w:t>35</w:t>
                          </w:r>
                          <w:r>
                            <w:rPr>
                              <w:rFonts w:ascii="宋体" w:hAnsi="宋体"/>
                            </w:rPr>
                            <w:fldChar w:fldCharType="end"/>
                          </w:r>
                        </w:p>
                      </w:txbxContent>
                    </wps:txbx>
                    <wps:bodyPr wrap="none" lIns="0" tIns="0" rIns="0" bIns="0" upright="1">
                      <a:spAutoFit/>
                    </wps:bodyPr>
                  </wps:wsp>
                </a:graphicData>
              </a:graphic>
            </wp:anchor>
          </w:drawing>
        </mc:Choice>
        <mc:Fallback>
          <w:pict>
            <v:shape id="文本框 5" o:spid="_x0000_s1026" o:spt="202" type="#_x0000_t202" style="position:absolute;left:0pt;margin-top:0pt;height:11.65pt;width:22.55pt;mso-position-horizontal:center;mso-position-horizontal-relative:margin;mso-wrap-style:none;z-index:251662336;mso-width-relative:page;mso-height-relative:page;" filled="f" stroked="f" coordsize="21600,21600" o:gfxdata="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H/8b&#10;MdIAAAADAQAADwAAAAAAAAABACAAAAAiAAAAZHJzL2Rvd25yZXYueG1sUEsBAhQAFAAAAAgAh07i&#10;QFlzyTC2AQAASgMAAA4AAAAAAAAAAQAgAAAAIQEAAGRycy9lMm9Eb2MueG1sUEsFBgAAAAAGAAYA&#10;WQEAAEkFAAAAAA==&#10;">
              <v:fill on="f" focussize="0,0"/>
              <v:stroke on="f"/>
              <v:imagedata o:title=""/>
              <o:lock v:ext="edit" aspectratio="f"/>
              <v:textbox inset="0mm,0mm,0mm,0mm" style="mso-fit-shape-to-text:t;">
                <w:txbxContent>
                  <w:p>
                    <w:pPr>
                      <w:pStyle w:val="55"/>
                      <w:ind w:firstLine="360"/>
                      <w:rPr>
                        <w:rFonts w:ascii="宋体"/>
                      </w:rPr>
                    </w:pPr>
                    <w:r>
                      <w:rPr>
                        <w:rFonts w:ascii="宋体" w:hAnsi="宋体"/>
                      </w:rPr>
                      <w:fldChar w:fldCharType="begin"/>
                    </w:r>
                    <w:r>
                      <w:rPr>
                        <w:rFonts w:ascii="宋体" w:hAnsi="宋体"/>
                      </w:rPr>
                      <w:instrText xml:space="preserve"> PAGE  \* MERGEFORMAT </w:instrText>
                    </w:r>
                    <w:r>
                      <w:rPr>
                        <w:rFonts w:ascii="宋体" w:hAnsi="宋体"/>
                      </w:rPr>
                      <w:fldChar w:fldCharType="separate"/>
                    </w:r>
                    <w:r>
                      <w:rPr>
                        <w:rFonts w:ascii="宋体" w:hAnsi="宋体"/>
                      </w:rPr>
                      <w:t>35</w:t>
                    </w:r>
                    <w:r>
                      <w:rPr>
                        <w:rFonts w:ascii="宋体" w:hAnsi="宋体"/>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pBdr>
        <w:bottom w:val="single" w:color="auto" w:sz="4" w:space="1"/>
      </w:pBdr>
    </w:pPr>
    <w:r>
      <w:rPr>
        <w:rFonts w:hint="eastAsia"/>
      </w:rPr>
      <w:t>成都大学本科毕业设计（论文）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pBdr>
        <w:bottom w:val="single" w:color="auto" w:sz="4" w:space="1"/>
      </w:pBdr>
    </w:pPr>
    <w:r>
      <w:rPr>
        <w:rFonts w:hint="eastAsia"/>
      </w:rPr>
      <w:t>成都大学本科毕业设计（论文）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pBdr>
        <w:bottom w:val="single" w:color="auto" w:sz="4" w:space="1"/>
      </w:pBdr>
    </w:pPr>
    <w:r>
      <w:rPr>
        <w:rFonts w:hint="eastAsia"/>
      </w:rPr>
      <w:t>成都大学本科毕业设计（论文）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pBdr>
        <w:bottom w:val="single" w:color="auto" w:sz="4" w:space="0"/>
      </w:pBdr>
    </w:pPr>
    <w:r>
      <w:rPr>
        <w:rFonts w:hint="eastAsia"/>
      </w:rPr>
      <w:t>成都大学本科毕业设计（论文）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30495A"/>
    <w:multiLevelType w:val="singleLevel"/>
    <w:tmpl w:val="C730495A"/>
    <w:lvl w:ilvl="0" w:tentative="0">
      <w:start w:val="1"/>
      <w:numFmt w:val="decimal"/>
      <w:suff w:val="nothing"/>
      <w:lvlText w:val="（%1）"/>
      <w:lvlJc w:val="left"/>
    </w:lvl>
  </w:abstractNum>
  <w:abstractNum w:abstractNumId="1">
    <w:nsid w:val="FFFFFF7C"/>
    <w:multiLevelType w:val="singleLevel"/>
    <w:tmpl w:val="FFFFFF7C"/>
    <w:lvl w:ilvl="0" w:tentative="0">
      <w:start w:val="1"/>
      <w:numFmt w:val="decimal"/>
      <w:pStyle w:val="65"/>
      <w:lvlText w:val="%1."/>
      <w:lvlJc w:val="left"/>
      <w:pPr>
        <w:tabs>
          <w:tab w:val="left" w:pos="2040"/>
        </w:tabs>
        <w:ind w:left="2040" w:hanging="360"/>
      </w:pPr>
    </w:lvl>
  </w:abstractNum>
  <w:abstractNum w:abstractNumId="2">
    <w:nsid w:val="FFFFFF7D"/>
    <w:multiLevelType w:val="singleLevel"/>
    <w:tmpl w:val="FFFFFF7D"/>
    <w:lvl w:ilvl="0" w:tentative="0">
      <w:start w:val="1"/>
      <w:numFmt w:val="decimal"/>
      <w:pStyle w:val="47"/>
      <w:lvlText w:val="%1."/>
      <w:lvlJc w:val="left"/>
      <w:pPr>
        <w:tabs>
          <w:tab w:val="left" w:pos="1620"/>
        </w:tabs>
        <w:ind w:left="1620" w:hanging="360"/>
      </w:pPr>
    </w:lvl>
  </w:abstractNum>
  <w:abstractNum w:abstractNumId="3">
    <w:nsid w:val="FFFFFF7E"/>
    <w:multiLevelType w:val="singleLevel"/>
    <w:tmpl w:val="FFFFFF7E"/>
    <w:lvl w:ilvl="0" w:tentative="0">
      <w:start w:val="1"/>
      <w:numFmt w:val="decimal"/>
      <w:pStyle w:val="36"/>
      <w:lvlText w:val="%1."/>
      <w:lvlJc w:val="left"/>
      <w:pPr>
        <w:tabs>
          <w:tab w:val="left" w:pos="1200"/>
        </w:tabs>
        <w:ind w:left="1200" w:hanging="360"/>
      </w:pPr>
    </w:lvl>
  </w:abstractNum>
  <w:abstractNum w:abstractNumId="4">
    <w:nsid w:val="FFFFFF7F"/>
    <w:multiLevelType w:val="singleLevel"/>
    <w:tmpl w:val="FFFFFF7F"/>
    <w:lvl w:ilvl="0" w:tentative="0">
      <w:start w:val="1"/>
      <w:numFmt w:val="decimal"/>
      <w:pStyle w:val="14"/>
      <w:lvlText w:val="%1."/>
      <w:lvlJc w:val="left"/>
      <w:pPr>
        <w:tabs>
          <w:tab w:val="left" w:pos="780"/>
        </w:tabs>
        <w:ind w:left="780" w:hanging="360"/>
      </w:pPr>
    </w:lvl>
  </w:abstractNum>
  <w:abstractNum w:abstractNumId="5">
    <w:nsid w:val="FFFFFF80"/>
    <w:multiLevelType w:val="singleLevel"/>
    <w:tmpl w:val="FFFFFF80"/>
    <w:lvl w:ilvl="0" w:tentative="0">
      <w:start w:val="1"/>
      <w:numFmt w:val="bullet"/>
      <w:pStyle w:val="46"/>
      <w:lvlText w:val=""/>
      <w:lvlJc w:val="left"/>
      <w:pPr>
        <w:tabs>
          <w:tab w:val="left" w:pos="2040"/>
        </w:tabs>
        <w:ind w:left="2040" w:hanging="360"/>
      </w:pPr>
      <w:rPr>
        <w:rFonts w:hint="default" w:ascii="Wingdings" w:hAnsi="Wingdings"/>
      </w:rPr>
    </w:lvl>
  </w:abstractNum>
  <w:abstractNum w:abstractNumId="6">
    <w:nsid w:val="FFFFFF81"/>
    <w:multiLevelType w:val="singleLevel"/>
    <w:tmpl w:val="FFFFFF81"/>
    <w:lvl w:ilvl="0" w:tentative="0">
      <w:start w:val="1"/>
      <w:numFmt w:val="bullet"/>
      <w:pStyle w:val="17"/>
      <w:lvlText w:val=""/>
      <w:lvlJc w:val="left"/>
      <w:pPr>
        <w:tabs>
          <w:tab w:val="left" w:pos="1620"/>
        </w:tabs>
        <w:ind w:left="1620" w:hanging="360"/>
      </w:pPr>
      <w:rPr>
        <w:rFonts w:hint="default" w:ascii="Wingdings" w:hAnsi="Wingdings"/>
      </w:rPr>
    </w:lvl>
  </w:abstractNum>
  <w:abstractNum w:abstractNumId="7">
    <w:nsid w:val="FFFFFF82"/>
    <w:multiLevelType w:val="singleLevel"/>
    <w:tmpl w:val="FFFFFF82"/>
    <w:lvl w:ilvl="0" w:tentative="0">
      <w:start w:val="1"/>
      <w:numFmt w:val="bullet"/>
      <w:pStyle w:val="33"/>
      <w:lvlText w:val=""/>
      <w:lvlJc w:val="left"/>
      <w:pPr>
        <w:tabs>
          <w:tab w:val="left" w:pos="1200"/>
        </w:tabs>
        <w:ind w:left="1200" w:hanging="360"/>
      </w:pPr>
      <w:rPr>
        <w:rFonts w:hint="default" w:ascii="Wingdings" w:hAnsi="Wingdings"/>
      </w:rPr>
    </w:lvl>
  </w:abstractNum>
  <w:abstractNum w:abstractNumId="8">
    <w:nsid w:val="FFFFFF83"/>
    <w:multiLevelType w:val="singleLevel"/>
    <w:tmpl w:val="FFFFFF83"/>
    <w:lvl w:ilvl="0" w:tentative="0">
      <w:start w:val="1"/>
      <w:numFmt w:val="bullet"/>
      <w:pStyle w:val="40"/>
      <w:lvlText w:val=""/>
      <w:lvlJc w:val="left"/>
      <w:pPr>
        <w:tabs>
          <w:tab w:val="left" w:pos="780"/>
        </w:tabs>
        <w:ind w:left="780" w:hanging="360"/>
      </w:pPr>
      <w:rPr>
        <w:rFonts w:hint="default" w:ascii="Wingdings" w:hAnsi="Wingdings"/>
      </w:rPr>
    </w:lvl>
  </w:abstractNum>
  <w:abstractNum w:abstractNumId="9">
    <w:nsid w:val="FFFFFF88"/>
    <w:multiLevelType w:val="singleLevel"/>
    <w:tmpl w:val="FFFFFF88"/>
    <w:lvl w:ilvl="0" w:tentative="0">
      <w:start w:val="1"/>
      <w:numFmt w:val="decimal"/>
      <w:pStyle w:val="20"/>
      <w:lvlText w:val="%1."/>
      <w:lvlJc w:val="left"/>
      <w:pPr>
        <w:tabs>
          <w:tab w:val="left" w:pos="360"/>
        </w:tabs>
        <w:ind w:left="360" w:hanging="360"/>
      </w:pPr>
    </w:lvl>
  </w:abstractNum>
  <w:abstractNum w:abstractNumId="10">
    <w:nsid w:val="FFFFFF89"/>
    <w:multiLevelType w:val="singleLevel"/>
    <w:tmpl w:val="FFFFFF89"/>
    <w:lvl w:ilvl="0" w:tentative="0">
      <w:start w:val="1"/>
      <w:numFmt w:val="bullet"/>
      <w:pStyle w:val="24"/>
      <w:lvlText w:val=""/>
      <w:lvlJc w:val="left"/>
      <w:pPr>
        <w:tabs>
          <w:tab w:val="left" w:pos="360"/>
        </w:tabs>
        <w:ind w:left="360" w:hanging="360"/>
      </w:pPr>
      <w:rPr>
        <w:rFonts w:hint="default" w:ascii="Wingdings" w:hAnsi="Wingdings"/>
      </w:rPr>
    </w:lvl>
  </w:abstractNum>
  <w:abstractNum w:abstractNumId="11">
    <w:nsid w:val="00B66ED6"/>
    <w:multiLevelType w:val="multilevel"/>
    <w:tmpl w:val="00B66ED6"/>
    <w:lvl w:ilvl="0" w:tentative="0">
      <w:start w:val="1"/>
      <w:numFmt w:val="decimal"/>
      <w:lvlText w:val="[%1]"/>
      <w:lvlJc w:val="left"/>
      <w:pPr>
        <w:ind w:left="420" w:hanging="420"/>
      </w:pPr>
      <w:rPr>
        <w:rFonts w:hint="eastAsia"/>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01EF6BC3"/>
    <w:multiLevelType w:val="multilevel"/>
    <w:tmpl w:val="01EF6BC3"/>
    <w:lvl w:ilvl="0" w:tentative="0">
      <w:start w:val="1"/>
      <w:numFmt w:val="decimal"/>
      <w:lvlText w:val="%1."/>
      <w:lvlJc w:val="left"/>
      <w:pPr>
        <w:ind w:left="420" w:hanging="4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05BA6FC4"/>
    <w:multiLevelType w:val="multilevel"/>
    <w:tmpl w:val="05BA6FC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1F745212"/>
    <w:multiLevelType w:val="multilevel"/>
    <w:tmpl w:val="1F745212"/>
    <w:lvl w:ilvl="0" w:tentative="0">
      <w:start w:val="1"/>
      <w:numFmt w:val="decimal"/>
      <w:lvlText w:val="%1."/>
      <w:lvlJc w:val="left"/>
      <w:pPr>
        <w:ind w:left="420" w:hanging="4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56947A2"/>
    <w:multiLevelType w:val="multilevel"/>
    <w:tmpl w:val="356947A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64C305E"/>
    <w:multiLevelType w:val="multilevel"/>
    <w:tmpl w:val="364C305E"/>
    <w:lvl w:ilvl="0" w:tentative="0">
      <w:start w:val="1"/>
      <w:numFmt w:val="decimal"/>
      <w:lvlText w:val="(%1)"/>
      <w:lvlJc w:val="left"/>
      <w:pPr>
        <w:ind w:left="420" w:hanging="420"/>
      </w:pPr>
      <w:rPr>
        <w:rFonts w:hint="default"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397B7142"/>
    <w:multiLevelType w:val="multilevel"/>
    <w:tmpl w:val="397B7142"/>
    <w:lvl w:ilvl="0" w:tentative="0">
      <w:start w:val="1"/>
      <w:numFmt w:val="decimal"/>
      <w:lvlText w:val="%1."/>
      <w:lvlJc w:val="left"/>
      <w:pPr>
        <w:ind w:left="277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A422E25"/>
    <w:multiLevelType w:val="multilevel"/>
    <w:tmpl w:val="3A422E25"/>
    <w:lvl w:ilvl="0" w:tentative="0">
      <w:start w:val="1"/>
      <w:numFmt w:val="decimal"/>
      <w:lvlText w:val="%1."/>
      <w:lvlJc w:val="left"/>
      <w:pPr>
        <w:ind w:left="420" w:hanging="4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3E520D40"/>
    <w:multiLevelType w:val="singleLevel"/>
    <w:tmpl w:val="3E520D40"/>
    <w:lvl w:ilvl="0" w:tentative="0">
      <w:start w:val="1"/>
      <w:numFmt w:val="decimal"/>
      <w:suff w:val="nothing"/>
      <w:lvlText w:val="（%1）"/>
      <w:lvlJc w:val="left"/>
    </w:lvl>
  </w:abstractNum>
  <w:abstractNum w:abstractNumId="20">
    <w:nsid w:val="3F6127A7"/>
    <w:multiLevelType w:val="multilevel"/>
    <w:tmpl w:val="3F6127A7"/>
    <w:lvl w:ilvl="0" w:tentative="0">
      <w:start w:val="1"/>
      <w:numFmt w:val="decimal"/>
      <w:lvlText w:val="%1."/>
      <w:lvlJc w:val="left"/>
      <w:pPr>
        <w:ind w:left="420" w:hanging="4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465A3820"/>
    <w:multiLevelType w:val="multilevel"/>
    <w:tmpl w:val="465A3820"/>
    <w:lvl w:ilvl="0" w:tentative="0">
      <w:start w:val="1"/>
      <w:numFmt w:val="decimal"/>
      <w:lvlText w:val="%1."/>
      <w:lvlJc w:val="left"/>
      <w:pPr>
        <w:ind w:left="420" w:hanging="4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F663015"/>
    <w:multiLevelType w:val="multilevel"/>
    <w:tmpl w:val="4F66301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573C5B58"/>
    <w:multiLevelType w:val="multilevel"/>
    <w:tmpl w:val="573C5B5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62687F6F"/>
    <w:multiLevelType w:val="multilevel"/>
    <w:tmpl w:val="62687F6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65065D4F"/>
    <w:multiLevelType w:val="multilevel"/>
    <w:tmpl w:val="65065D4F"/>
    <w:lvl w:ilvl="0" w:tentative="0">
      <w:start w:val="1"/>
      <w:numFmt w:val="decimal"/>
      <w:lvlText w:val="%1."/>
      <w:lvlJc w:val="left"/>
      <w:pPr>
        <w:ind w:left="277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6E4E01B9"/>
    <w:multiLevelType w:val="singleLevel"/>
    <w:tmpl w:val="6E4E01B9"/>
    <w:lvl w:ilvl="0" w:tentative="0">
      <w:start w:val="1"/>
      <w:numFmt w:val="decimal"/>
      <w:suff w:val="nothing"/>
      <w:lvlText w:val="（%1）"/>
      <w:lvlJc w:val="left"/>
    </w:lvl>
  </w:abstractNum>
  <w:abstractNum w:abstractNumId="27">
    <w:nsid w:val="6F014A88"/>
    <w:multiLevelType w:val="multilevel"/>
    <w:tmpl w:val="6F014A88"/>
    <w:lvl w:ilvl="0" w:tentative="0">
      <w:start w:val="1"/>
      <w:numFmt w:val="decimal"/>
      <w:lvlText w:val="%1."/>
      <w:lvlJc w:val="left"/>
      <w:pPr>
        <w:ind w:left="420" w:hanging="4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747E244A"/>
    <w:multiLevelType w:val="singleLevel"/>
    <w:tmpl w:val="747E244A"/>
    <w:lvl w:ilvl="0" w:tentative="0">
      <w:start w:val="1"/>
      <w:numFmt w:val="decimal"/>
      <w:suff w:val="nothing"/>
      <w:lvlText w:val="（%1）"/>
      <w:lvlJc w:val="left"/>
    </w:lvl>
  </w:abstractNum>
  <w:abstractNum w:abstractNumId="29">
    <w:nsid w:val="7D9507EB"/>
    <w:multiLevelType w:val="multilevel"/>
    <w:tmpl w:val="7D9507EB"/>
    <w:lvl w:ilvl="0" w:tentative="0">
      <w:start w:val="1"/>
      <w:numFmt w:val="decimal"/>
      <w:lvlText w:val="(%1)"/>
      <w:lvlJc w:val="left"/>
      <w:pPr>
        <w:ind w:left="780" w:hanging="420"/>
      </w:pPr>
      <w:rPr>
        <w:rFonts w:hint="default" w:cs="Times New Roman"/>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4"/>
  </w:num>
  <w:num w:numId="2">
    <w:abstractNumId w:val="6"/>
  </w:num>
  <w:num w:numId="3">
    <w:abstractNumId w:val="9"/>
  </w:num>
  <w:num w:numId="4">
    <w:abstractNumId w:val="10"/>
  </w:num>
  <w:num w:numId="5">
    <w:abstractNumId w:val="7"/>
  </w:num>
  <w:num w:numId="6">
    <w:abstractNumId w:val="3"/>
  </w:num>
  <w:num w:numId="7">
    <w:abstractNumId w:val="8"/>
  </w:num>
  <w:num w:numId="8">
    <w:abstractNumId w:val="5"/>
  </w:num>
  <w:num w:numId="9">
    <w:abstractNumId w:val="2"/>
  </w:num>
  <w:num w:numId="10">
    <w:abstractNumId w:val="1"/>
  </w:num>
  <w:num w:numId="11">
    <w:abstractNumId w:val="23"/>
  </w:num>
  <w:num w:numId="12">
    <w:abstractNumId w:val="0"/>
  </w:num>
  <w:num w:numId="13">
    <w:abstractNumId w:val="26"/>
  </w:num>
  <w:num w:numId="14">
    <w:abstractNumId w:val="28"/>
  </w:num>
  <w:num w:numId="15">
    <w:abstractNumId w:val="19"/>
  </w:num>
  <w:num w:numId="16">
    <w:abstractNumId w:val="24"/>
  </w:num>
  <w:num w:numId="17">
    <w:abstractNumId w:val="20"/>
  </w:num>
  <w:num w:numId="18">
    <w:abstractNumId w:val="15"/>
  </w:num>
  <w:num w:numId="19">
    <w:abstractNumId w:val="13"/>
  </w:num>
  <w:num w:numId="20">
    <w:abstractNumId w:val="17"/>
  </w:num>
  <w:num w:numId="21">
    <w:abstractNumId w:val="18"/>
  </w:num>
  <w:num w:numId="22">
    <w:abstractNumId w:val="25"/>
  </w:num>
  <w:num w:numId="23">
    <w:abstractNumId w:val="21"/>
  </w:num>
  <w:num w:numId="24">
    <w:abstractNumId w:val="22"/>
  </w:num>
  <w:num w:numId="25">
    <w:abstractNumId w:val="27"/>
  </w:num>
  <w:num w:numId="26">
    <w:abstractNumId w:val="16"/>
  </w:num>
  <w:num w:numId="27">
    <w:abstractNumId w:val="14"/>
  </w:num>
  <w:num w:numId="28">
    <w:abstractNumId w:val="29"/>
  </w:num>
  <w:num w:numId="29">
    <w:abstractNumId w:val="1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bordersDoNotSurroundHeader w:val="0"/>
  <w:bordersDoNotSurroundFooter w:val="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0"/>
  <w:hyphenationZone w:val="360"/>
  <w:drawingGridHorizontalSpacing w:val="120"/>
  <w:drawingGridVerticalSpacing w:val="163"/>
  <w:displayHorizontalDrawingGridEvery w:val="1"/>
  <w:displayVerticalDrawingGridEvery w:val="1"/>
  <w:noPunctuationKerning w:val="1"/>
  <w:characterSpacingControl w:val="compressPunctuation"/>
  <w:noLineBreaksAfter w:lang="zh-CN" w:val="([{·‘“〈《「『【〔〖（．［｛￡￥"/>
  <w:noLineBreaksBefore w:lang="zh-CN" w:val="!),.:;?]}¨·ˇˉ―‖’”…∶、。〃々〉》」』】〕〗！＂＇），．：；？］｀｜｝～￠"/>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9400DF"/>
    <w:rsid w:val="00002839"/>
    <w:rsid w:val="000134AF"/>
    <w:rsid w:val="00014D51"/>
    <w:rsid w:val="000153D4"/>
    <w:rsid w:val="00022776"/>
    <w:rsid w:val="000272A4"/>
    <w:rsid w:val="0003598A"/>
    <w:rsid w:val="00036B00"/>
    <w:rsid w:val="0003727A"/>
    <w:rsid w:val="00047035"/>
    <w:rsid w:val="000567E1"/>
    <w:rsid w:val="00064DC6"/>
    <w:rsid w:val="000748C9"/>
    <w:rsid w:val="000808E7"/>
    <w:rsid w:val="000855CB"/>
    <w:rsid w:val="00092121"/>
    <w:rsid w:val="00093D64"/>
    <w:rsid w:val="000956B1"/>
    <w:rsid w:val="00095EC3"/>
    <w:rsid w:val="00097AA9"/>
    <w:rsid w:val="000A049C"/>
    <w:rsid w:val="000A27F8"/>
    <w:rsid w:val="000A4474"/>
    <w:rsid w:val="000A67DE"/>
    <w:rsid w:val="000B06F6"/>
    <w:rsid w:val="000B4037"/>
    <w:rsid w:val="000B60A6"/>
    <w:rsid w:val="000C0326"/>
    <w:rsid w:val="000C3A66"/>
    <w:rsid w:val="000C5D6F"/>
    <w:rsid w:val="000D3434"/>
    <w:rsid w:val="000D3697"/>
    <w:rsid w:val="000E1CF5"/>
    <w:rsid w:val="000E3A89"/>
    <w:rsid w:val="000F0B96"/>
    <w:rsid w:val="000F5089"/>
    <w:rsid w:val="00105F01"/>
    <w:rsid w:val="00113F4A"/>
    <w:rsid w:val="001146E8"/>
    <w:rsid w:val="001174C8"/>
    <w:rsid w:val="001179D8"/>
    <w:rsid w:val="00120512"/>
    <w:rsid w:val="00120DEA"/>
    <w:rsid w:val="00121452"/>
    <w:rsid w:val="00124A41"/>
    <w:rsid w:val="00127735"/>
    <w:rsid w:val="0013554D"/>
    <w:rsid w:val="00141107"/>
    <w:rsid w:val="00144A9F"/>
    <w:rsid w:val="00163BCE"/>
    <w:rsid w:val="00164308"/>
    <w:rsid w:val="00165070"/>
    <w:rsid w:val="001717D7"/>
    <w:rsid w:val="001719C3"/>
    <w:rsid w:val="001719D3"/>
    <w:rsid w:val="00174469"/>
    <w:rsid w:val="001774DE"/>
    <w:rsid w:val="001923E9"/>
    <w:rsid w:val="001940C0"/>
    <w:rsid w:val="0019486B"/>
    <w:rsid w:val="001A2547"/>
    <w:rsid w:val="001A4A75"/>
    <w:rsid w:val="001A7039"/>
    <w:rsid w:val="001B0848"/>
    <w:rsid w:val="001B10C7"/>
    <w:rsid w:val="001B7233"/>
    <w:rsid w:val="001C0367"/>
    <w:rsid w:val="001C3F40"/>
    <w:rsid w:val="001F426C"/>
    <w:rsid w:val="001F4CAF"/>
    <w:rsid w:val="001F5ACF"/>
    <w:rsid w:val="002018F9"/>
    <w:rsid w:val="00204BB9"/>
    <w:rsid w:val="00207347"/>
    <w:rsid w:val="00217281"/>
    <w:rsid w:val="00226939"/>
    <w:rsid w:val="00232067"/>
    <w:rsid w:val="00232AFA"/>
    <w:rsid w:val="00240934"/>
    <w:rsid w:val="002426D4"/>
    <w:rsid w:val="00242883"/>
    <w:rsid w:val="00245A0B"/>
    <w:rsid w:val="00246DED"/>
    <w:rsid w:val="002507DE"/>
    <w:rsid w:val="00261185"/>
    <w:rsid w:val="002637E6"/>
    <w:rsid w:val="00265B49"/>
    <w:rsid w:val="002667BE"/>
    <w:rsid w:val="0027020C"/>
    <w:rsid w:val="0027444D"/>
    <w:rsid w:val="00293042"/>
    <w:rsid w:val="0029443A"/>
    <w:rsid w:val="00295024"/>
    <w:rsid w:val="0029512B"/>
    <w:rsid w:val="00297B42"/>
    <w:rsid w:val="002A2421"/>
    <w:rsid w:val="002A280C"/>
    <w:rsid w:val="002A2826"/>
    <w:rsid w:val="002A2D11"/>
    <w:rsid w:val="002A491D"/>
    <w:rsid w:val="002A7F99"/>
    <w:rsid w:val="002B2790"/>
    <w:rsid w:val="002C3B83"/>
    <w:rsid w:val="002D22A9"/>
    <w:rsid w:val="002D3DD4"/>
    <w:rsid w:val="002D493D"/>
    <w:rsid w:val="002D7F9B"/>
    <w:rsid w:val="002E3B51"/>
    <w:rsid w:val="002F0CFB"/>
    <w:rsid w:val="002F2BDE"/>
    <w:rsid w:val="002F41C8"/>
    <w:rsid w:val="002F682E"/>
    <w:rsid w:val="00301489"/>
    <w:rsid w:val="003047D5"/>
    <w:rsid w:val="003135A8"/>
    <w:rsid w:val="00315BFD"/>
    <w:rsid w:val="00316743"/>
    <w:rsid w:val="00317146"/>
    <w:rsid w:val="00317B19"/>
    <w:rsid w:val="003208C9"/>
    <w:rsid w:val="0032612F"/>
    <w:rsid w:val="00332AC1"/>
    <w:rsid w:val="00332FCC"/>
    <w:rsid w:val="00342F04"/>
    <w:rsid w:val="00343E03"/>
    <w:rsid w:val="00352A07"/>
    <w:rsid w:val="00354BB7"/>
    <w:rsid w:val="0036075D"/>
    <w:rsid w:val="003663C0"/>
    <w:rsid w:val="003675DE"/>
    <w:rsid w:val="00381BE7"/>
    <w:rsid w:val="003855D2"/>
    <w:rsid w:val="00385843"/>
    <w:rsid w:val="00390D69"/>
    <w:rsid w:val="00393354"/>
    <w:rsid w:val="003968D9"/>
    <w:rsid w:val="003A04EE"/>
    <w:rsid w:val="003A1977"/>
    <w:rsid w:val="003A3480"/>
    <w:rsid w:val="003A5CA1"/>
    <w:rsid w:val="003B17A9"/>
    <w:rsid w:val="003B3DBF"/>
    <w:rsid w:val="003B5038"/>
    <w:rsid w:val="003B64B2"/>
    <w:rsid w:val="003B6B72"/>
    <w:rsid w:val="003C413B"/>
    <w:rsid w:val="003D03DB"/>
    <w:rsid w:val="003D4542"/>
    <w:rsid w:val="003D79E9"/>
    <w:rsid w:val="003E7596"/>
    <w:rsid w:val="003E792F"/>
    <w:rsid w:val="003F1541"/>
    <w:rsid w:val="003F40BE"/>
    <w:rsid w:val="003F6CB4"/>
    <w:rsid w:val="003F7664"/>
    <w:rsid w:val="00402290"/>
    <w:rsid w:val="00410207"/>
    <w:rsid w:val="004156FC"/>
    <w:rsid w:val="0042413A"/>
    <w:rsid w:val="00427108"/>
    <w:rsid w:val="00434675"/>
    <w:rsid w:val="00436F98"/>
    <w:rsid w:val="004478D2"/>
    <w:rsid w:val="00450BD6"/>
    <w:rsid w:val="004627CF"/>
    <w:rsid w:val="004655C3"/>
    <w:rsid w:val="0046695C"/>
    <w:rsid w:val="00466B96"/>
    <w:rsid w:val="004727CD"/>
    <w:rsid w:val="00474E04"/>
    <w:rsid w:val="00474F75"/>
    <w:rsid w:val="00476952"/>
    <w:rsid w:val="00490AE1"/>
    <w:rsid w:val="00492CA4"/>
    <w:rsid w:val="00496B3D"/>
    <w:rsid w:val="004A40E6"/>
    <w:rsid w:val="004A41E7"/>
    <w:rsid w:val="004A71F3"/>
    <w:rsid w:val="004C0D3E"/>
    <w:rsid w:val="004D1635"/>
    <w:rsid w:val="004D3ADF"/>
    <w:rsid w:val="004D7C6D"/>
    <w:rsid w:val="004E3D1A"/>
    <w:rsid w:val="004E51B1"/>
    <w:rsid w:val="004E54F4"/>
    <w:rsid w:val="004E6AAC"/>
    <w:rsid w:val="004E73D6"/>
    <w:rsid w:val="004F3A85"/>
    <w:rsid w:val="004F4700"/>
    <w:rsid w:val="004F56D5"/>
    <w:rsid w:val="004F616D"/>
    <w:rsid w:val="00500091"/>
    <w:rsid w:val="0050109A"/>
    <w:rsid w:val="005017E6"/>
    <w:rsid w:val="00502882"/>
    <w:rsid w:val="005060CE"/>
    <w:rsid w:val="00506CF1"/>
    <w:rsid w:val="005115C1"/>
    <w:rsid w:val="00513839"/>
    <w:rsid w:val="0052359E"/>
    <w:rsid w:val="00525B30"/>
    <w:rsid w:val="0053219E"/>
    <w:rsid w:val="00532D2C"/>
    <w:rsid w:val="0054752C"/>
    <w:rsid w:val="00555A4B"/>
    <w:rsid w:val="00555E3C"/>
    <w:rsid w:val="0056107E"/>
    <w:rsid w:val="00561EE3"/>
    <w:rsid w:val="005650BC"/>
    <w:rsid w:val="005718F5"/>
    <w:rsid w:val="00574E0C"/>
    <w:rsid w:val="0057591C"/>
    <w:rsid w:val="005854F6"/>
    <w:rsid w:val="00592FF7"/>
    <w:rsid w:val="005A3BA0"/>
    <w:rsid w:val="005A7B0D"/>
    <w:rsid w:val="005B04E4"/>
    <w:rsid w:val="005B1C8B"/>
    <w:rsid w:val="005C051B"/>
    <w:rsid w:val="005C28B9"/>
    <w:rsid w:val="005D1805"/>
    <w:rsid w:val="005D5BB8"/>
    <w:rsid w:val="005E14A9"/>
    <w:rsid w:val="005E4EB7"/>
    <w:rsid w:val="005E7748"/>
    <w:rsid w:val="005F405D"/>
    <w:rsid w:val="005F5808"/>
    <w:rsid w:val="0060298F"/>
    <w:rsid w:val="006100E2"/>
    <w:rsid w:val="00610610"/>
    <w:rsid w:val="00611E82"/>
    <w:rsid w:val="00613D72"/>
    <w:rsid w:val="006145F9"/>
    <w:rsid w:val="00623F78"/>
    <w:rsid w:val="00627A7F"/>
    <w:rsid w:val="0063135D"/>
    <w:rsid w:val="006321D2"/>
    <w:rsid w:val="006353A5"/>
    <w:rsid w:val="00636641"/>
    <w:rsid w:val="006407DF"/>
    <w:rsid w:val="00640B97"/>
    <w:rsid w:val="00646648"/>
    <w:rsid w:val="00647B81"/>
    <w:rsid w:val="00655455"/>
    <w:rsid w:val="00655706"/>
    <w:rsid w:val="00661D8B"/>
    <w:rsid w:val="00675E2C"/>
    <w:rsid w:val="006836AA"/>
    <w:rsid w:val="006938B7"/>
    <w:rsid w:val="006A2B16"/>
    <w:rsid w:val="006A4A67"/>
    <w:rsid w:val="006B4BD7"/>
    <w:rsid w:val="006C1793"/>
    <w:rsid w:val="006E0328"/>
    <w:rsid w:val="006E612C"/>
    <w:rsid w:val="006F7856"/>
    <w:rsid w:val="00707892"/>
    <w:rsid w:val="0071033D"/>
    <w:rsid w:val="00710513"/>
    <w:rsid w:val="00713C9C"/>
    <w:rsid w:val="00717C04"/>
    <w:rsid w:val="007220C4"/>
    <w:rsid w:val="007225D9"/>
    <w:rsid w:val="00722BDA"/>
    <w:rsid w:val="00722D4C"/>
    <w:rsid w:val="0072344A"/>
    <w:rsid w:val="00727397"/>
    <w:rsid w:val="00735452"/>
    <w:rsid w:val="007419BC"/>
    <w:rsid w:val="00761D51"/>
    <w:rsid w:val="00767EDD"/>
    <w:rsid w:val="00770226"/>
    <w:rsid w:val="007738D1"/>
    <w:rsid w:val="007806CC"/>
    <w:rsid w:val="00787561"/>
    <w:rsid w:val="007875B0"/>
    <w:rsid w:val="007A0008"/>
    <w:rsid w:val="007A396C"/>
    <w:rsid w:val="007A593C"/>
    <w:rsid w:val="007B1DC7"/>
    <w:rsid w:val="007B3E10"/>
    <w:rsid w:val="007B67BB"/>
    <w:rsid w:val="007B6D52"/>
    <w:rsid w:val="007C046A"/>
    <w:rsid w:val="007D22B9"/>
    <w:rsid w:val="007D2E22"/>
    <w:rsid w:val="007E40D9"/>
    <w:rsid w:val="007E7054"/>
    <w:rsid w:val="007F6024"/>
    <w:rsid w:val="007F7458"/>
    <w:rsid w:val="00803269"/>
    <w:rsid w:val="00803598"/>
    <w:rsid w:val="00810944"/>
    <w:rsid w:val="0081431E"/>
    <w:rsid w:val="00815050"/>
    <w:rsid w:val="00815DF3"/>
    <w:rsid w:val="0082192A"/>
    <w:rsid w:val="00833D6E"/>
    <w:rsid w:val="00834A1D"/>
    <w:rsid w:val="00846978"/>
    <w:rsid w:val="00850EA1"/>
    <w:rsid w:val="00854156"/>
    <w:rsid w:val="0085749A"/>
    <w:rsid w:val="0085762B"/>
    <w:rsid w:val="00861942"/>
    <w:rsid w:val="0086462D"/>
    <w:rsid w:val="00864FE6"/>
    <w:rsid w:val="008732B2"/>
    <w:rsid w:val="008816FE"/>
    <w:rsid w:val="008952DB"/>
    <w:rsid w:val="0089793A"/>
    <w:rsid w:val="008A01E9"/>
    <w:rsid w:val="008A1795"/>
    <w:rsid w:val="008A3001"/>
    <w:rsid w:val="008A4541"/>
    <w:rsid w:val="008A67A2"/>
    <w:rsid w:val="008B04D9"/>
    <w:rsid w:val="008B3DF0"/>
    <w:rsid w:val="008C424C"/>
    <w:rsid w:val="008C6D7C"/>
    <w:rsid w:val="008D18DC"/>
    <w:rsid w:val="008D25E5"/>
    <w:rsid w:val="008D25E6"/>
    <w:rsid w:val="008D65E6"/>
    <w:rsid w:val="008D7E49"/>
    <w:rsid w:val="008E0695"/>
    <w:rsid w:val="008E14B0"/>
    <w:rsid w:val="008E23A1"/>
    <w:rsid w:val="008E613E"/>
    <w:rsid w:val="00902FE7"/>
    <w:rsid w:val="00915BA0"/>
    <w:rsid w:val="00932E0E"/>
    <w:rsid w:val="00941F39"/>
    <w:rsid w:val="0094321A"/>
    <w:rsid w:val="009616F2"/>
    <w:rsid w:val="009619B3"/>
    <w:rsid w:val="009622D1"/>
    <w:rsid w:val="009676E2"/>
    <w:rsid w:val="00980432"/>
    <w:rsid w:val="00983732"/>
    <w:rsid w:val="00985A33"/>
    <w:rsid w:val="00991689"/>
    <w:rsid w:val="0099255A"/>
    <w:rsid w:val="009929B1"/>
    <w:rsid w:val="009A0DFB"/>
    <w:rsid w:val="009A168C"/>
    <w:rsid w:val="009A275D"/>
    <w:rsid w:val="009A61DD"/>
    <w:rsid w:val="009A7CD6"/>
    <w:rsid w:val="009B067A"/>
    <w:rsid w:val="009B5547"/>
    <w:rsid w:val="009C6AF4"/>
    <w:rsid w:val="009D3A64"/>
    <w:rsid w:val="009E376D"/>
    <w:rsid w:val="009E434E"/>
    <w:rsid w:val="009E599F"/>
    <w:rsid w:val="009E7197"/>
    <w:rsid w:val="009F04D7"/>
    <w:rsid w:val="009F4A0C"/>
    <w:rsid w:val="009F4AD8"/>
    <w:rsid w:val="009F6866"/>
    <w:rsid w:val="00A006C4"/>
    <w:rsid w:val="00A06211"/>
    <w:rsid w:val="00A07B5F"/>
    <w:rsid w:val="00A3241F"/>
    <w:rsid w:val="00A36792"/>
    <w:rsid w:val="00A37229"/>
    <w:rsid w:val="00A46069"/>
    <w:rsid w:val="00A51D44"/>
    <w:rsid w:val="00A67C43"/>
    <w:rsid w:val="00A716B1"/>
    <w:rsid w:val="00A82835"/>
    <w:rsid w:val="00A85534"/>
    <w:rsid w:val="00A95B09"/>
    <w:rsid w:val="00A96C2A"/>
    <w:rsid w:val="00AA3BF5"/>
    <w:rsid w:val="00AB045F"/>
    <w:rsid w:val="00AB3123"/>
    <w:rsid w:val="00AB444D"/>
    <w:rsid w:val="00AB508C"/>
    <w:rsid w:val="00AB63A5"/>
    <w:rsid w:val="00AC0F17"/>
    <w:rsid w:val="00AC7ED3"/>
    <w:rsid w:val="00AE3B39"/>
    <w:rsid w:val="00AF0232"/>
    <w:rsid w:val="00AF4FAF"/>
    <w:rsid w:val="00AF58F7"/>
    <w:rsid w:val="00B05E0D"/>
    <w:rsid w:val="00B119E5"/>
    <w:rsid w:val="00B124D6"/>
    <w:rsid w:val="00B17B90"/>
    <w:rsid w:val="00B20621"/>
    <w:rsid w:val="00B218A1"/>
    <w:rsid w:val="00B21BA1"/>
    <w:rsid w:val="00B274A2"/>
    <w:rsid w:val="00B34145"/>
    <w:rsid w:val="00B347C8"/>
    <w:rsid w:val="00B36D44"/>
    <w:rsid w:val="00B41366"/>
    <w:rsid w:val="00B41AF0"/>
    <w:rsid w:val="00B46819"/>
    <w:rsid w:val="00B50A9C"/>
    <w:rsid w:val="00B50E36"/>
    <w:rsid w:val="00B53700"/>
    <w:rsid w:val="00B5373A"/>
    <w:rsid w:val="00B54D69"/>
    <w:rsid w:val="00B54E13"/>
    <w:rsid w:val="00B616E3"/>
    <w:rsid w:val="00B64564"/>
    <w:rsid w:val="00B66D74"/>
    <w:rsid w:val="00B7231F"/>
    <w:rsid w:val="00B82190"/>
    <w:rsid w:val="00B87F41"/>
    <w:rsid w:val="00B95138"/>
    <w:rsid w:val="00B966B4"/>
    <w:rsid w:val="00B97550"/>
    <w:rsid w:val="00BA018F"/>
    <w:rsid w:val="00BA04F1"/>
    <w:rsid w:val="00BA0E0B"/>
    <w:rsid w:val="00BA2171"/>
    <w:rsid w:val="00BA28E9"/>
    <w:rsid w:val="00BA44BB"/>
    <w:rsid w:val="00BA4B81"/>
    <w:rsid w:val="00BB2DB7"/>
    <w:rsid w:val="00BB4A37"/>
    <w:rsid w:val="00BB6AA9"/>
    <w:rsid w:val="00BC20A8"/>
    <w:rsid w:val="00BC40E1"/>
    <w:rsid w:val="00BD3E25"/>
    <w:rsid w:val="00BD462D"/>
    <w:rsid w:val="00BF08B4"/>
    <w:rsid w:val="00BF3F4F"/>
    <w:rsid w:val="00BF7C0B"/>
    <w:rsid w:val="00C0348B"/>
    <w:rsid w:val="00C056F3"/>
    <w:rsid w:val="00C06237"/>
    <w:rsid w:val="00C11885"/>
    <w:rsid w:val="00C13B6A"/>
    <w:rsid w:val="00C17AF1"/>
    <w:rsid w:val="00C304F1"/>
    <w:rsid w:val="00C4066E"/>
    <w:rsid w:val="00C424FF"/>
    <w:rsid w:val="00C4683C"/>
    <w:rsid w:val="00C4725E"/>
    <w:rsid w:val="00C50FEF"/>
    <w:rsid w:val="00C53851"/>
    <w:rsid w:val="00C563A3"/>
    <w:rsid w:val="00C605A6"/>
    <w:rsid w:val="00C81606"/>
    <w:rsid w:val="00C84635"/>
    <w:rsid w:val="00C97DD5"/>
    <w:rsid w:val="00CA2BB0"/>
    <w:rsid w:val="00CA449B"/>
    <w:rsid w:val="00CA7E55"/>
    <w:rsid w:val="00CB6D43"/>
    <w:rsid w:val="00CC235C"/>
    <w:rsid w:val="00CE109E"/>
    <w:rsid w:val="00CE3092"/>
    <w:rsid w:val="00CE4E41"/>
    <w:rsid w:val="00CE74DF"/>
    <w:rsid w:val="00CF6118"/>
    <w:rsid w:val="00D0085F"/>
    <w:rsid w:val="00D01707"/>
    <w:rsid w:val="00D02359"/>
    <w:rsid w:val="00D04076"/>
    <w:rsid w:val="00D106AE"/>
    <w:rsid w:val="00D16BBE"/>
    <w:rsid w:val="00D23B25"/>
    <w:rsid w:val="00D3118D"/>
    <w:rsid w:val="00D42C9D"/>
    <w:rsid w:val="00D511C3"/>
    <w:rsid w:val="00D535A9"/>
    <w:rsid w:val="00D57760"/>
    <w:rsid w:val="00D66E23"/>
    <w:rsid w:val="00D83D6B"/>
    <w:rsid w:val="00D93CA5"/>
    <w:rsid w:val="00D94528"/>
    <w:rsid w:val="00D94EAA"/>
    <w:rsid w:val="00D95CA6"/>
    <w:rsid w:val="00D962CE"/>
    <w:rsid w:val="00DA56DD"/>
    <w:rsid w:val="00DA7E41"/>
    <w:rsid w:val="00DC7D29"/>
    <w:rsid w:val="00DE327C"/>
    <w:rsid w:val="00DE65DC"/>
    <w:rsid w:val="00DE7E28"/>
    <w:rsid w:val="00E21033"/>
    <w:rsid w:val="00E244EF"/>
    <w:rsid w:val="00E32E15"/>
    <w:rsid w:val="00E41D17"/>
    <w:rsid w:val="00E41E29"/>
    <w:rsid w:val="00E42AEB"/>
    <w:rsid w:val="00E43429"/>
    <w:rsid w:val="00E43B43"/>
    <w:rsid w:val="00E44556"/>
    <w:rsid w:val="00E446C8"/>
    <w:rsid w:val="00E4611D"/>
    <w:rsid w:val="00E65039"/>
    <w:rsid w:val="00E676A0"/>
    <w:rsid w:val="00E70930"/>
    <w:rsid w:val="00E72413"/>
    <w:rsid w:val="00E75D59"/>
    <w:rsid w:val="00EA022F"/>
    <w:rsid w:val="00EA0D47"/>
    <w:rsid w:val="00EA3B2A"/>
    <w:rsid w:val="00EA5B24"/>
    <w:rsid w:val="00EC5CC0"/>
    <w:rsid w:val="00ED0A58"/>
    <w:rsid w:val="00ED6259"/>
    <w:rsid w:val="00EE1587"/>
    <w:rsid w:val="00EE3E59"/>
    <w:rsid w:val="00EE676C"/>
    <w:rsid w:val="00EE7254"/>
    <w:rsid w:val="00EF4EE3"/>
    <w:rsid w:val="00F01C94"/>
    <w:rsid w:val="00F0273D"/>
    <w:rsid w:val="00F04A09"/>
    <w:rsid w:val="00F12A1E"/>
    <w:rsid w:val="00F162D0"/>
    <w:rsid w:val="00F16B7D"/>
    <w:rsid w:val="00F20CB0"/>
    <w:rsid w:val="00F224A8"/>
    <w:rsid w:val="00F25242"/>
    <w:rsid w:val="00F26A6D"/>
    <w:rsid w:val="00F26F9D"/>
    <w:rsid w:val="00F30899"/>
    <w:rsid w:val="00F313CD"/>
    <w:rsid w:val="00F36CB2"/>
    <w:rsid w:val="00F40ED5"/>
    <w:rsid w:val="00F440F9"/>
    <w:rsid w:val="00F47F67"/>
    <w:rsid w:val="00F51561"/>
    <w:rsid w:val="00F544A5"/>
    <w:rsid w:val="00F5784C"/>
    <w:rsid w:val="00F614B5"/>
    <w:rsid w:val="00F73EF4"/>
    <w:rsid w:val="00F828F0"/>
    <w:rsid w:val="00F830D6"/>
    <w:rsid w:val="00F9044C"/>
    <w:rsid w:val="00F905F6"/>
    <w:rsid w:val="00FA2743"/>
    <w:rsid w:val="00FA47B3"/>
    <w:rsid w:val="00FA4BAB"/>
    <w:rsid w:val="00FA5F7B"/>
    <w:rsid w:val="00FA7A34"/>
    <w:rsid w:val="00FC018F"/>
    <w:rsid w:val="00FC4462"/>
    <w:rsid w:val="00FC63BB"/>
    <w:rsid w:val="00FD5304"/>
    <w:rsid w:val="00FF1AE3"/>
    <w:rsid w:val="00FF3453"/>
    <w:rsid w:val="00FF7301"/>
    <w:rsid w:val="00FF7E42"/>
    <w:rsid w:val="05B44411"/>
    <w:rsid w:val="06491079"/>
    <w:rsid w:val="0E2E775B"/>
    <w:rsid w:val="1013587E"/>
    <w:rsid w:val="1A263B3F"/>
    <w:rsid w:val="20CE2BCF"/>
    <w:rsid w:val="21D829D7"/>
    <w:rsid w:val="29370C09"/>
    <w:rsid w:val="2BBF03B9"/>
    <w:rsid w:val="2CF973AD"/>
    <w:rsid w:val="2EF575AF"/>
    <w:rsid w:val="305315D8"/>
    <w:rsid w:val="32F34F57"/>
    <w:rsid w:val="33DE310D"/>
    <w:rsid w:val="3569466E"/>
    <w:rsid w:val="36095D16"/>
    <w:rsid w:val="39CE6752"/>
    <w:rsid w:val="3A3267AA"/>
    <w:rsid w:val="3B635114"/>
    <w:rsid w:val="3B7139F2"/>
    <w:rsid w:val="40360E21"/>
    <w:rsid w:val="42CC44D1"/>
    <w:rsid w:val="47B7598D"/>
    <w:rsid w:val="4915446A"/>
    <w:rsid w:val="496D4A46"/>
    <w:rsid w:val="49D85AA9"/>
    <w:rsid w:val="4B10669D"/>
    <w:rsid w:val="4C377328"/>
    <w:rsid w:val="4E2F183B"/>
    <w:rsid w:val="531155FB"/>
    <w:rsid w:val="55E20AEC"/>
    <w:rsid w:val="57463C24"/>
    <w:rsid w:val="595650B0"/>
    <w:rsid w:val="5C0C564E"/>
    <w:rsid w:val="60046829"/>
    <w:rsid w:val="67B36B70"/>
    <w:rsid w:val="6C890F81"/>
    <w:rsid w:val="6D9400DF"/>
    <w:rsid w:val="6FFF46AA"/>
    <w:rsid w:val="73EB5AEF"/>
    <w:rsid w:val="796E403F"/>
    <w:rsid w:val="7D9F12DE"/>
    <w:rsid w:val="7EA43FA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 w:semiHidden="0" w:name="heading 4" w:locked="1"/>
    <w:lsdException w:qFormat="1" w:unhideWhenUsed="0" w:uiPriority="9" w:semiHidden="0" w:name="heading 5" w:locked="1"/>
    <w:lsdException w:qFormat="1" w:unhideWhenUsed="0" w:uiPriority="9" w:semiHidden="0" w:name="heading 6" w:locked="1"/>
    <w:lsdException w:qFormat="1" w:unhideWhenUsed="0" w:uiPriority="9" w:semiHidden="0" w:name="heading 7" w:locked="1"/>
    <w:lsdException w:qFormat="1" w:unhideWhenUsed="0" w:uiPriority="9" w:semiHidden="0" w:name="heading 8" w:locked="1"/>
    <w:lsdException w:qFormat="1" w:unhideWhenUsed="0" w:uiPriority="9" w:semiHidden="0" w:name="heading 9" w:locked="1"/>
    <w:lsdException w:uiPriority="99" w:semiHidden="0" w:name="index 1" w:locked="1"/>
    <w:lsdException w:qFormat="1" w:uiPriority="99" w:semiHidden="0" w:name="index 2" w:locked="1"/>
    <w:lsdException w:uiPriority="99" w:semiHidden="0" w:name="index 3" w:locked="1"/>
    <w:lsdException w:qFormat="1" w:uiPriority="99" w:semiHidden="0" w:name="index 4" w:locked="1"/>
    <w:lsdException w:qFormat="1" w:uiPriority="99" w:semiHidden="0" w:name="index 5" w:locked="1"/>
    <w:lsdException w:qFormat="1" w:uiPriority="99" w:semiHidden="0" w:name="index 6" w:locked="1"/>
    <w:lsdException w:qFormat="1" w:uiPriority="99" w:semiHidden="0" w:name="index 7" w:locked="1"/>
    <w:lsdException w:qFormat="1" w:uiPriority="99" w:semiHidden="0" w:name="index 8" w:locked="1"/>
    <w:lsdException w:uiPriority="99" w:semiHidden="0" w:name="index 9" w:locked="1"/>
    <w:lsdException w:unhideWhenUsed="0" w:uiPriority="39" w:semiHidden="0" w:name="toc 1"/>
    <w:lsdException w:unhideWhenUsed="0" w:uiPriority="39" w:semiHidden="0" w:name="toc 2"/>
    <w:lsdException w:qFormat="1" w:unhideWhenUsed="0" w:uiPriority="39" w:semiHidden="0" w:name="toc 3"/>
    <w:lsdException w:uiPriority="39" w:semiHidden="0" w:name="toc 4" w:locked="1"/>
    <w:lsdException w:qFormat="1" w:uiPriority="39" w:semiHidden="0" w:name="toc 5" w:locked="1"/>
    <w:lsdException w:uiPriority="39" w:semiHidden="0" w:name="toc 6" w:locked="1"/>
    <w:lsdException w:uiPriority="39" w:semiHidden="0" w:name="toc 7" w:locked="1"/>
    <w:lsdException w:qFormat="1" w:uiPriority="39" w:semiHidden="0" w:name="toc 8" w:locked="1"/>
    <w:lsdException w:qFormat="1" w:uiPriority="39" w:semiHidden="0" w:name="toc 9" w:locked="1"/>
    <w:lsdException w:qFormat="1" w:uiPriority="99" w:semiHidden="0" w:name="Normal Indent" w:locked="1"/>
    <w:lsdException w:uiPriority="0" w:semiHidden="0" w:name="footnote text" w:locked="1"/>
    <w:lsdException w:qFormat="1" w:uiPriority="99" w:semiHidden="0" w:name="annotation text" w:locked="1"/>
    <w:lsdException w:qFormat="1" w:unhideWhenUsed="0" w:uiPriority="99" w:semiHidden="0" w:name="header"/>
    <w:lsdException w:unhideWhenUsed="0" w:uiPriority="99" w:semiHidden="0" w:name="footer"/>
    <w:lsdException w:qFormat="1" w:uiPriority="99" w:semiHidden="0" w:name="index heading" w:locked="1"/>
    <w:lsdException w:qFormat="1" w:unhideWhenUsed="0" w:uiPriority="35" w:semiHidden="0" w:name="caption" w:locked="1"/>
    <w:lsdException w:uiPriority="99" w:semiHidden="0" w:name="table of figures" w:locked="1"/>
    <w:lsdException w:qFormat="1" w:uiPriority="99" w:semiHidden="0" w:name="envelope address" w:locked="1"/>
    <w:lsdException w:uiPriority="99" w:semiHidden="0" w:name="envelope return" w:locked="1"/>
    <w:lsdException w:qFormat="1" w:uiPriority="0" w:semiHidden="0" w:name="footnote reference" w:locked="1"/>
    <w:lsdException w:uiPriority="99" w:name="annotation reference" w:locked="1"/>
    <w:lsdException w:uiPriority="99" w:name="line number" w:locked="1"/>
    <w:lsdException w:uiPriority="99" w:name="page number" w:locked="1"/>
    <w:lsdException w:qFormat="1" w:uiPriority="99" w:semiHidden="0" w:name="endnote reference" w:locked="1"/>
    <w:lsdException w:qFormat="1" w:uiPriority="99" w:semiHidden="0" w:name="endnote text" w:locked="1"/>
    <w:lsdException w:qFormat="1" w:uiPriority="99" w:semiHidden="0" w:name="table of authorities" w:locked="1"/>
    <w:lsdException w:uiPriority="99" w:semiHidden="0" w:name="macro" w:locked="1"/>
    <w:lsdException w:qFormat="1" w:uiPriority="99" w:semiHidden="0" w:name="toa heading" w:locked="1"/>
    <w:lsdException w:uiPriority="99" w:semiHidden="0" w:name="List" w:locked="1"/>
    <w:lsdException w:qFormat="1" w:uiPriority="99" w:semiHidden="0" w:name="List Bullet" w:locked="1"/>
    <w:lsdException w:qFormat="1" w:uiPriority="99" w:semiHidden="0" w:name="List Number" w:locked="1"/>
    <w:lsdException w:uiPriority="99" w:semiHidden="0" w:name="List 2" w:locked="1"/>
    <w:lsdException w:qFormat="1" w:uiPriority="99" w:semiHidden="0" w:name="List 3" w:locked="1"/>
    <w:lsdException w:qFormat="1" w:uiPriority="99" w:semiHidden="0" w:name="List 4" w:locked="1"/>
    <w:lsdException w:qFormat="1" w:uiPriority="99" w:semiHidden="0" w:name="List 5" w:locked="1"/>
    <w:lsdException w:uiPriority="99" w:semiHidden="0" w:name="List Bullet 2" w:locked="1"/>
    <w:lsdException w:qFormat="1" w:uiPriority="99" w:semiHidden="0" w:name="List Bullet 3" w:locked="1"/>
    <w:lsdException w:qFormat="1" w:uiPriority="99" w:semiHidden="0" w:name="List Bullet 4" w:locked="1"/>
    <w:lsdException w:qFormat="1" w:uiPriority="99" w:semiHidden="0" w:name="List Bullet 5" w:locked="1"/>
    <w:lsdException w:qFormat="1" w:uiPriority="99" w:semiHidden="0" w:name="List Number 2" w:locked="1"/>
    <w:lsdException w:qFormat="1" w:uiPriority="99" w:semiHidden="0" w:name="List Number 3" w:locked="1"/>
    <w:lsdException w:qFormat="1" w:uiPriority="99" w:semiHidden="0" w:name="List Number 4" w:locked="1"/>
    <w:lsdException w:uiPriority="99" w:semiHidden="0" w:name="List Number 5" w:locked="1"/>
    <w:lsdException w:qFormat="1" w:unhideWhenUsed="0" w:uiPriority="10" w:semiHidden="0" w:name="Title" w:locked="1"/>
    <w:lsdException w:qFormat="1" w:uiPriority="99" w:semiHidden="0" w:name="Closing" w:locked="1"/>
    <w:lsdException w:qFormat="1" w:uiPriority="99" w:semiHidden="0" w:name="Signature" w:locked="1"/>
    <w:lsdException w:uiPriority="1" w:semiHidden="0" w:name="Default Paragraph Font"/>
    <w:lsdException w:qFormat="1" w:uiPriority="99" w:semiHidden="0" w:name="Body Text" w:locked="1"/>
    <w:lsdException w:unhideWhenUsed="0" w:uiPriority="99" w:semiHidden="0" w:name="Body Text Indent"/>
    <w:lsdException w:qFormat="1" w:uiPriority="99" w:semiHidden="0" w:name="List Continue" w:locked="1"/>
    <w:lsdException w:qFormat="1" w:uiPriority="99" w:semiHidden="0" w:name="List Continue 2" w:locked="1"/>
    <w:lsdException w:qFormat="1" w:uiPriority="99" w:semiHidden="0" w:name="List Continue 3" w:locked="1"/>
    <w:lsdException w:uiPriority="99" w:semiHidden="0" w:name="List Continue 4" w:locked="1"/>
    <w:lsdException w:qFormat="1" w:uiPriority="99" w:semiHidden="0" w:name="List Continue 5" w:locked="1"/>
    <w:lsdException w:qFormat="1" w:uiPriority="99" w:semiHidden="0" w:name="Message Header" w:locked="1"/>
    <w:lsdException w:qFormat="1" w:unhideWhenUsed="0" w:uiPriority="11" w:semiHidden="0" w:name="Subtitle" w:locked="1"/>
    <w:lsdException w:uiPriority="99" w:semiHidden="0" w:name="Salutation" w:locked="1"/>
    <w:lsdException w:uiPriority="99" w:semiHidden="0" w:name="Date" w:locked="1"/>
    <w:lsdException w:qFormat="1" w:uiPriority="99" w:semiHidden="0" w:name="Body Text First Indent" w:locked="1"/>
    <w:lsdException w:unhideWhenUsed="0" w:uiPriority="99" w:semiHidden="0" w:name="Body Text First Indent 2"/>
    <w:lsdException w:uiPriority="99" w:semiHidden="0" w:name="Note Heading" w:locked="1"/>
    <w:lsdException w:qFormat="1" w:uiPriority="99" w:semiHidden="0" w:name="Body Text 2" w:locked="1"/>
    <w:lsdException w:uiPriority="99" w:semiHidden="0" w:name="Body Text 3" w:locked="1"/>
    <w:lsdException w:qFormat="1" w:uiPriority="99" w:semiHidden="0" w:name="Body Text Indent 2" w:locked="1"/>
    <w:lsdException w:uiPriority="99" w:semiHidden="0" w:name="Body Text Indent 3" w:locked="1"/>
    <w:lsdException w:qFormat="1" w:uiPriority="99" w:semiHidden="0" w:name="Block Text" w:locked="1"/>
    <w:lsdException w:unhideWhenUsed="0" w:uiPriority="99" w:semiHidden="0" w:name="Hyperlink"/>
    <w:lsdException w:uiPriority="99" w:name="FollowedHyperlink" w:locked="1"/>
    <w:lsdException w:qFormat="1" w:unhideWhenUsed="0" w:uiPriority="22" w:semiHidden="0" w:name="Strong" w:locked="1"/>
    <w:lsdException w:qFormat="1" w:unhideWhenUsed="0" w:uiPriority="20" w:semiHidden="0" w:name="Emphasis" w:locked="1"/>
    <w:lsdException w:qFormat="1" w:uiPriority="99" w:semiHidden="0" w:name="Document Map" w:locked="1"/>
    <w:lsdException w:qFormat="1" w:uiPriority="99" w:semiHidden="0" w:name="Plain Text" w:locked="1"/>
    <w:lsdException w:qFormat="1" w:uiPriority="99" w:semiHidden="0" w:name="E-mail Signature" w:locked="1"/>
    <w:lsdException w:qFormat="1" w:uiPriority="99" w:semiHidden="0" w:name="Normal (Web)" w:locked="1"/>
    <w:lsdException w:uiPriority="99" w:name="HTML Acronym" w:locked="1"/>
    <w:lsdException w:qFormat="1" w:uiPriority="99" w:semiHidden="0" w:name="HTML Address" w:locked="1"/>
    <w:lsdException w:uiPriority="99" w:name="HTML Cite" w:locked="1"/>
    <w:lsdException w:uiPriority="99" w:name="HTML Code" w:locked="1"/>
    <w:lsdException w:uiPriority="99" w:name="HTML Definition" w:locked="1"/>
    <w:lsdException w:uiPriority="99" w:name="HTML Keyboard" w:locked="1"/>
    <w:lsdException w:qFormat="1" w:uiPriority="99" w:semiHidden="0" w:name="HTML Preformatted" w:locked="1"/>
    <w:lsdException w:uiPriority="99" w:name="HTML Sample" w:locked="1"/>
    <w:lsdException w:uiPriority="99" w:name="HTML Typewriter" w:locked="1"/>
    <w:lsdException w:uiPriority="99" w:name="HTML Variable" w:locked="1"/>
    <w:lsdException w:uiPriority="99" w:semiHidden="0" w:name="Normal Table"/>
    <w:lsdException w:qFormat="1" w:uiPriority="99" w:semiHidden="0" w:name="annotation subject" w:locked="1"/>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nhideWhenUsed="0" w:uiPriority="99" w:name="Balloon Text" w:locked="1"/>
    <w:lsdException w:qFormat="1" w:unhideWhenUsed="0" w:uiPriority="99" w:semiHidden="0" w:name="Table Grid" w:locked="1"/>
    <w:lsdException w:uiPriority="99" w:name="Table Theme" w:locked="1"/>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line="300" w:lineRule="auto"/>
    </w:pPr>
    <w:rPr>
      <w:rFonts w:ascii="Calibri" w:hAnsi="Calibri" w:eastAsia="宋体" w:cs="Times New Roman"/>
      <w:kern w:val="2"/>
      <w:sz w:val="24"/>
      <w:szCs w:val="24"/>
      <w:lang w:val="en-US" w:eastAsia="zh-CN" w:bidi="ar-SA"/>
    </w:rPr>
  </w:style>
  <w:style w:type="paragraph" w:styleId="3">
    <w:name w:val="heading 1"/>
    <w:basedOn w:val="1"/>
    <w:next w:val="1"/>
    <w:link w:val="144"/>
    <w:qFormat/>
    <w:uiPriority w:val="99"/>
    <w:pPr>
      <w:keepNext/>
      <w:keepLines/>
      <w:tabs>
        <w:tab w:val="left" w:pos="377"/>
      </w:tabs>
      <w:spacing w:after="240" w:line="360" w:lineRule="auto"/>
      <w:jc w:val="center"/>
      <w:outlineLvl w:val="0"/>
    </w:pPr>
    <w:rPr>
      <w:rFonts w:ascii="黑体" w:hAnsi="黑体" w:eastAsia="黑体"/>
      <w:bCs/>
      <w:kern w:val="44"/>
      <w:sz w:val="30"/>
      <w:szCs w:val="30"/>
    </w:rPr>
  </w:style>
  <w:style w:type="paragraph" w:styleId="4">
    <w:name w:val="heading 2"/>
    <w:basedOn w:val="1"/>
    <w:next w:val="1"/>
    <w:link w:val="141"/>
    <w:qFormat/>
    <w:uiPriority w:val="99"/>
    <w:pPr>
      <w:keepNext/>
      <w:keepLines/>
      <w:tabs>
        <w:tab w:val="left" w:pos="377"/>
      </w:tabs>
      <w:spacing w:line="360" w:lineRule="auto"/>
      <w:outlineLvl w:val="1"/>
    </w:pPr>
    <w:rPr>
      <w:rFonts w:ascii="黑体" w:hAnsi="黑体" w:eastAsia="黑体" w:cs="宋体"/>
      <w:bCs/>
      <w:sz w:val="28"/>
      <w:szCs w:val="28"/>
    </w:rPr>
  </w:style>
  <w:style w:type="paragraph" w:styleId="5">
    <w:name w:val="heading 3"/>
    <w:basedOn w:val="1"/>
    <w:next w:val="1"/>
    <w:link w:val="138"/>
    <w:qFormat/>
    <w:uiPriority w:val="99"/>
    <w:pPr>
      <w:keepNext/>
      <w:keepLines/>
      <w:spacing w:line="360" w:lineRule="auto"/>
      <w:outlineLvl w:val="2"/>
    </w:pPr>
    <w:rPr>
      <w:rFonts w:eastAsia="黑体"/>
    </w:rPr>
  </w:style>
  <w:style w:type="paragraph" w:styleId="6">
    <w:name w:val="heading 4"/>
    <w:basedOn w:val="1"/>
    <w:next w:val="1"/>
    <w:link w:val="171"/>
    <w:qFormat/>
    <w:locked/>
    <w:uiPriority w:val="9"/>
    <w:pPr>
      <w:keepNext/>
      <w:keepLines/>
      <w:spacing w:before="280" w:after="290" w:line="376" w:lineRule="auto"/>
      <w:outlineLvl w:val="3"/>
    </w:pPr>
    <w:rPr>
      <w:rFonts w:ascii="Calibri Light" w:hAnsi="Calibri Light" w:eastAsia="宋体" w:cs="Times New Roman"/>
      <w:b/>
      <w:bCs/>
      <w:sz w:val="28"/>
      <w:szCs w:val="28"/>
    </w:rPr>
  </w:style>
  <w:style w:type="paragraph" w:styleId="7">
    <w:name w:val="heading 5"/>
    <w:basedOn w:val="1"/>
    <w:next w:val="1"/>
    <w:link w:val="145"/>
    <w:qFormat/>
    <w:locked/>
    <w:uiPriority w:val="9"/>
    <w:pPr>
      <w:keepNext/>
      <w:keepLines/>
      <w:spacing w:before="280" w:after="290" w:line="376" w:lineRule="auto"/>
      <w:outlineLvl w:val="4"/>
    </w:pPr>
    <w:rPr>
      <w:b/>
      <w:bCs/>
      <w:sz w:val="28"/>
      <w:szCs w:val="28"/>
    </w:rPr>
  </w:style>
  <w:style w:type="paragraph" w:styleId="8">
    <w:name w:val="heading 6"/>
    <w:basedOn w:val="1"/>
    <w:next w:val="1"/>
    <w:link w:val="154"/>
    <w:qFormat/>
    <w:locked/>
    <w:uiPriority w:val="9"/>
    <w:pPr>
      <w:keepNext/>
      <w:keepLines/>
      <w:spacing w:before="240" w:after="64" w:line="320" w:lineRule="auto"/>
      <w:outlineLvl w:val="5"/>
    </w:pPr>
    <w:rPr>
      <w:rFonts w:ascii="Calibri Light" w:hAnsi="Calibri Light" w:eastAsia="宋体" w:cs="Times New Roman"/>
      <w:b/>
      <w:bCs/>
    </w:rPr>
  </w:style>
  <w:style w:type="paragraph" w:styleId="9">
    <w:name w:val="heading 7"/>
    <w:basedOn w:val="1"/>
    <w:next w:val="1"/>
    <w:link w:val="175"/>
    <w:qFormat/>
    <w:locked/>
    <w:uiPriority w:val="9"/>
    <w:pPr>
      <w:keepNext/>
      <w:keepLines/>
      <w:spacing w:before="240" w:after="64" w:line="320" w:lineRule="auto"/>
      <w:outlineLvl w:val="6"/>
    </w:pPr>
    <w:rPr>
      <w:b/>
      <w:bCs/>
    </w:rPr>
  </w:style>
  <w:style w:type="paragraph" w:styleId="10">
    <w:name w:val="heading 8"/>
    <w:basedOn w:val="1"/>
    <w:next w:val="1"/>
    <w:link w:val="164"/>
    <w:qFormat/>
    <w:locked/>
    <w:uiPriority w:val="9"/>
    <w:pPr>
      <w:keepNext/>
      <w:keepLines/>
      <w:spacing w:before="240" w:after="64" w:line="320" w:lineRule="auto"/>
      <w:outlineLvl w:val="7"/>
    </w:pPr>
    <w:rPr>
      <w:rFonts w:ascii="Calibri Light" w:hAnsi="Calibri Light" w:eastAsia="宋体" w:cs="Times New Roman"/>
    </w:rPr>
  </w:style>
  <w:style w:type="paragraph" w:styleId="11">
    <w:name w:val="heading 9"/>
    <w:basedOn w:val="1"/>
    <w:next w:val="1"/>
    <w:link w:val="167"/>
    <w:qFormat/>
    <w:locked/>
    <w:uiPriority w:val="9"/>
    <w:pPr>
      <w:keepNext/>
      <w:keepLines/>
      <w:spacing w:before="240" w:after="64" w:line="320" w:lineRule="auto"/>
      <w:outlineLvl w:val="8"/>
    </w:pPr>
    <w:rPr>
      <w:rFonts w:ascii="Calibri Light" w:hAnsi="Calibri Light" w:eastAsia="宋体" w:cs="Times New Roman"/>
      <w:sz w:val="21"/>
      <w:szCs w:val="21"/>
    </w:rPr>
  </w:style>
  <w:style w:type="character" w:default="1" w:styleId="90">
    <w:name w:val="Default Paragraph Font"/>
    <w:unhideWhenUsed/>
    <w:uiPriority w:val="1"/>
  </w:style>
  <w:style w:type="table" w:default="1" w:styleId="88">
    <w:name w:val="Normal Table"/>
    <w:unhideWhenUsed/>
    <w:uiPriority w:val="99"/>
    <w:tblPr>
      <w:tblCellMar>
        <w:top w:w="0" w:type="dxa"/>
        <w:left w:w="108" w:type="dxa"/>
        <w:bottom w:w="0" w:type="dxa"/>
        <w:right w:w="108" w:type="dxa"/>
      </w:tblCellMar>
    </w:tblPr>
  </w:style>
  <w:style w:type="paragraph" w:styleId="2">
    <w:name w:val="macro"/>
    <w:link w:val="153"/>
    <w:unhideWhenUsed/>
    <w:locked/>
    <w:uiPriority w:val="99"/>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pPr>
    <w:rPr>
      <w:rFonts w:ascii="Courier New" w:hAnsi="Courier New" w:eastAsia="宋体" w:cs="Courier New"/>
      <w:kern w:val="2"/>
      <w:sz w:val="24"/>
      <w:szCs w:val="24"/>
      <w:lang w:val="en-US" w:eastAsia="zh-CN" w:bidi="ar-SA"/>
    </w:rPr>
  </w:style>
  <w:style w:type="paragraph" w:styleId="12">
    <w:name w:val="List 3"/>
    <w:basedOn w:val="1"/>
    <w:unhideWhenUsed/>
    <w:qFormat/>
    <w:locked/>
    <w:uiPriority w:val="99"/>
    <w:pPr>
      <w:ind w:left="100" w:leftChars="400" w:hanging="200" w:hangingChars="200"/>
      <w:contextualSpacing/>
    </w:pPr>
  </w:style>
  <w:style w:type="paragraph" w:styleId="13">
    <w:name w:val="toc 7"/>
    <w:basedOn w:val="1"/>
    <w:next w:val="1"/>
    <w:unhideWhenUsed/>
    <w:locked/>
    <w:uiPriority w:val="39"/>
    <w:pPr>
      <w:ind w:left="2520" w:leftChars="1200"/>
    </w:pPr>
  </w:style>
  <w:style w:type="paragraph" w:styleId="14">
    <w:name w:val="List Number 2"/>
    <w:basedOn w:val="1"/>
    <w:unhideWhenUsed/>
    <w:qFormat/>
    <w:locked/>
    <w:uiPriority w:val="99"/>
    <w:pPr>
      <w:numPr>
        <w:ilvl w:val="0"/>
        <w:numId w:val="1"/>
      </w:numPr>
      <w:contextualSpacing/>
    </w:pPr>
  </w:style>
  <w:style w:type="paragraph" w:styleId="15">
    <w:name w:val="table of authorities"/>
    <w:basedOn w:val="1"/>
    <w:next w:val="1"/>
    <w:unhideWhenUsed/>
    <w:qFormat/>
    <w:locked/>
    <w:uiPriority w:val="99"/>
    <w:pPr>
      <w:ind w:left="420" w:leftChars="200"/>
    </w:pPr>
  </w:style>
  <w:style w:type="paragraph" w:styleId="16">
    <w:name w:val="Note Heading"/>
    <w:basedOn w:val="1"/>
    <w:next w:val="1"/>
    <w:link w:val="182"/>
    <w:unhideWhenUsed/>
    <w:locked/>
    <w:uiPriority w:val="99"/>
    <w:pPr>
      <w:jc w:val="center"/>
    </w:pPr>
  </w:style>
  <w:style w:type="paragraph" w:styleId="17">
    <w:name w:val="List Bullet 4"/>
    <w:basedOn w:val="1"/>
    <w:unhideWhenUsed/>
    <w:qFormat/>
    <w:locked/>
    <w:uiPriority w:val="99"/>
    <w:pPr>
      <w:numPr>
        <w:ilvl w:val="0"/>
        <w:numId w:val="2"/>
      </w:numPr>
      <w:contextualSpacing/>
    </w:pPr>
  </w:style>
  <w:style w:type="paragraph" w:styleId="18">
    <w:name w:val="index 8"/>
    <w:basedOn w:val="1"/>
    <w:next w:val="1"/>
    <w:unhideWhenUsed/>
    <w:qFormat/>
    <w:locked/>
    <w:uiPriority w:val="99"/>
    <w:pPr>
      <w:ind w:left="1400" w:leftChars="1400"/>
    </w:pPr>
  </w:style>
  <w:style w:type="paragraph" w:styleId="19">
    <w:name w:val="E-mail Signature"/>
    <w:basedOn w:val="1"/>
    <w:link w:val="143"/>
    <w:unhideWhenUsed/>
    <w:qFormat/>
    <w:locked/>
    <w:uiPriority w:val="99"/>
  </w:style>
  <w:style w:type="paragraph" w:styleId="20">
    <w:name w:val="List Number"/>
    <w:basedOn w:val="1"/>
    <w:unhideWhenUsed/>
    <w:qFormat/>
    <w:locked/>
    <w:uiPriority w:val="99"/>
    <w:pPr>
      <w:numPr>
        <w:ilvl w:val="0"/>
        <w:numId w:val="3"/>
      </w:numPr>
      <w:contextualSpacing/>
    </w:pPr>
  </w:style>
  <w:style w:type="paragraph" w:styleId="21">
    <w:name w:val="Normal Indent"/>
    <w:basedOn w:val="1"/>
    <w:unhideWhenUsed/>
    <w:qFormat/>
    <w:locked/>
    <w:uiPriority w:val="99"/>
    <w:pPr>
      <w:ind w:firstLine="420" w:firstLineChars="200"/>
    </w:pPr>
  </w:style>
  <w:style w:type="paragraph" w:styleId="22">
    <w:name w:val="caption"/>
    <w:basedOn w:val="1"/>
    <w:next w:val="1"/>
    <w:qFormat/>
    <w:locked/>
    <w:uiPriority w:val="35"/>
    <w:rPr>
      <w:rFonts w:ascii="Calibri Light" w:hAnsi="Calibri Light" w:eastAsia="黑体" w:cs="Times New Roman"/>
      <w:sz w:val="20"/>
      <w:szCs w:val="20"/>
    </w:rPr>
  </w:style>
  <w:style w:type="paragraph" w:styleId="23">
    <w:name w:val="index 5"/>
    <w:basedOn w:val="1"/>
    <w:next w:val="1"/>
    <w:unhideWhenUsed/>
    <w:qFormat/>
    <w:locked/>
    <w:uiPriority w:val="99"/>
    <w:pPr>
      <w:ind w:left="800" w:leftChars="800"/>
    </w:pPr>
  </w:style>
  <w:style w:type="paragraph" w:styleId="24">
    <w:name w:val="List Bullet"/>
    <w:basedOn w:val="1"/>
    <w:unhideWhenUsed/>
    <w:qFormat/>
    <w:locked/>
    <w:uiPriority w:val="99"/>
    <w:pPr>
      <w:numPr>
        <w:ilvl w:val="0"/>
        <w:numId w:val="4"/>
      </w:numPr>
      <w:contextualSpacing/>
    </w:pPr>
  </w:style>
  <w:style w:type="paragraph" w:styleId="25">
    <w:name w:val="envelope address"/>
    <w:basedOn w:val="1"/>
    <w:unhideWhenUsed/>
    <w:qFormat/>
    <w:locked/>
    <w:uiPriority w:val="99"/>
    <w:pPr>
      <w:framePr w:w="7920" w:h="1980" w:hRule="exact" w:hSpace="180" w:wrap="around" w:vAnchor="margin" w:hAnchor="page" w:xAlign="center" w:yAlign="bottom"/>
      <w:ind w:left="100" w:leftChars="1400"/>
    </w:pPr>
    <w:rPr>
      <w:rFonts w:ascii="Calibri Light" w:hAnsi="Calibri Light" w:eastAsia="宋体" w:cs="Times New Roman"/>
    </w:rPr>
  </w:style>
  <w:style w:type="paragraph" w:styleId="26">
    <w:name w:val="Document Map"/>
    <w:basedOn w:val="1"/>
    <w:link w:val="132"/>
    <w:unhideWhenUsed/>
    <w:qFormat/>
    <w:locked/>
    <w:uiPriority w:val="99"/>
    <w:rPr>
      <w:rFonts w:ascii="Microsoft YaHei UI" w:eastAsia="Microsoft YaHei UI"/>
      <w:sz w:val="18"/>
      <w:szCs w:val="18"/>
    </w:rPr>
  </w:style>
  <w:style w:type="paragraph" w:styleId="27">
    <w:name w:val="toa heading"/>
    <w:basedOn w:val="1"/>
    <w:next w:val="1"/>
    <w:unhideWhenUsed/>
    <w:qFormat/>
    <w:locked/>
    <w:uiPriority w:val="99"/>
    <w:pPr>
      <w:spacing w:before="120"/>
    </w:pPr>
    <w:rPr>
      <w:rFonts w:ascii="Calibri Light" w:hAnsi="Calibri Light" w:cs="Times New Roman"/>
    </w:rPr>
  </w:style>
  <w:style w:type="paragraph" w:styleId="28">
    <w:name w:val="annotation text"/>
    <w:basedOn w:val="1"/>
    <w:link w:val="136"/>
    <w:unhideWhenUsed/>
    <w:qFormat/>
    <w:locked/>
    <w:uiPriority w:val="99"/>
  </w:style>
  <w:style w:type="paragraph" w:styleId="29">
    <w:name w:val="index 6"/>
    <w:basedOn w:val="1"/>
    <w:next w:val="1"/>
    <w:unhideWhenUsed/>
    <w:qFormat/>
    <w:locked/>
    <w:uiPriority w:val="99"/>
    <w:pPr>
      <w:ind w:left="1000" w:leftChars="1000"/>
    </w:pPr>
  </w:style>
  <w:style w:type="paragraph" w:styleId="30">
    <w:name w:val="Salutation"/>
    <w:basedOn w:val="1"/>
    <w:next w:val="1"/>
    <w:link w:val="156"/>
    <w:unhideWhenUsed/>
    <w:locked/>
    <w:uiPriority w:val="99"/>
  </w:style>
  <w:style w:type="paragraph" w:styleId="31">
    <w:name w:val="Body Text 3"/>
    <w:basedOn w:val="1"/>
    <w:link w:val="166"/>
    <w:unhideWhenUsed/>
    <w:locked/>
    <w:uiPriority w:val="99"/>
    <w:pPr>
      <w:spacing w:after="120"/>
    </w:pPr>
    <w:rPr>
      <w:sz w:val="16"/>
      <w:szCs w:val="16"/>
    </w:rPr>
  </w:style>
  <w:style w:type="paragraph" w:styleId="32">
    <w:name w:val="Closing"/>
    <w:basedOn w:val="1"/>
    <w:link w:val="160"/>
    <w:unhideWhenUsed/>
    <w:qFormat/>
    <w:locked/>
    <w:uiPriority w:val="99"/>
    <w:pPr>
      <w:ind w:left="100" w:leftChars="2100"/>
    </w:pPr>
  </w:style>
  <w:style w:type="paragraph" w:styleId="33">
    <w:name w:val="List Bullet 3"/>
    <w:basedOn w:val="1"/>
    <w:unhideWhenUsed/>
    <w:qFormat/>
    <w:locked/>
    <w:uiPriority w:val="99"/>
    <w:pPr>
      <w:numPr>
        <w:ilvl w:val="0"/>
        <w:numId w:val="5"/>
      </w:numPr>
      <w:contextualSpacing/>
    </w:pPr>
  </w:style>
  <w:style w:type="paragraph" w:styleId="34">
    <w:name w:val="Body Text"/>
    <w:basedOn w:val="1"/>
    <w:link w:val="129"/>
    <w:unhideWhenUsed/>
    <w:qFormat/>
    <w:locked/>
    <w:uiPriority w:val="99"/>
    <w:pPr>
      <w:spacing w:after="120"/>
    </w:pPr>
  </w:style>
  <w:style w:type="paragraph" w:styleId="35">
    <w:name w:val="Body Text Indent"/>
    <w:basedOn w:val="1"/>
    <w:link w:val="157"/>
    <w:uiPriority w:val="99"/>
    <w:pPr>
      <w:spacing w:after="120"/>
      <w:ind w:left="420" w:leftChars="200"/>
    </w:pPr>
  </w:style>
  <w:style w:type="paragraph" w:styleId="36">
    <w:name w:val="List Number 3"/>
    <w:basedOn w:val="1"/>
    <w:unhideWhenUsed/>
    <w:qFormat/>
    <w:locked/>
    <w:uiPriority w:val="99"/>
    <w:pPr>
      <w:numPr>
        <w:ilvl w:val="0"/>
        <w:numId w:val="6"/>
      </w:numPr>
      <w:contextualSpacing/>
    </w:pPr>
  </w:style>
  <w:style w:type="paragraph" w:styleId="37">
    <w:name w:val="List 2"/>
    <w:basedOn w:val="1"/>
    <w:unhideWhenUsed/>
    <w:locked/>
    <w:uiPriority w:val="99"/>
    <w:pPr>
      <w:ind w:left="100" w:leftChars="200" w:hanging="200" w:hangingChars="200"/>
      <w:contextualSpacing/>
    </w:pPr>
  </w:style>
  <w:style w:type="paragraph" w:styleId="38">
    <w:name w:val="List Continue"/>
    <w:basedOn w:val="1"/>
    <w:unhideWhenUsed/>
    <w:qFormat/>
    <w:locked/>
    <w:uiPriority w:val="99"/>
    <w:pPr>
      <w:spacing w:after="120"/>
      <w:ind w:left="420" w:leftChars="200"/>
      <w:contextualSpacing/>
    </w:pPr>
  </w:style>
  <w:style w:type="paragraph" w:styleId="39">
    <w:name w:val="Block Text"/>
    <w:basedOn w:val="1"/>
    <w:unhideWhenUsed/>
    <w:qFormat/>
    <w:locked/>
    <w:uiPriority w:val="99"/>
    <w:pPr>
      <w:spacing w:after="120"/>
      <w:ind w:left="1440" w:leftChars="700" w:right="1440" w:rightChars="700"/>
    </w:pPr>
  </w:style>
  <w:style w:type="paragraph" w:styleId="40">
    <w:name w:val="List Bullet 2"/>
    <w:basedOn w:val="1"/>
    <w:unhideWhenUsed/>
    <w:locked/>
    <w:uiPriority w:val="99"/>
    <w:pPr>
      <w:numPr>
        <w:ilvl w:val="0"/>
        <w:numId w:val="7"/>
      </w:numPr>
      <w:contextualSpacing/>
    </w:pPr>
  </w:style>
  <w:style w:type="paragraph" w:styleId="41">
    <w:name w:val="HTML Address"/>
    <w:basedOn w:val="1"/>
    <w:link w:val="158"/>
    <w:unhideWhenUsed/>
    <w:qFormat/>
    <w:locked/>
    <w:uiPriority w:val="99"/>
    <w:rPr>
      <w:i/>
      <w:iCs/>
    </w:rPr>
  </w:style>
  <w:style w:type="paragraph" w:styleId="42">
    <w:name w:val="index 4"/>
    <w:basedOn w:val="1"/>
    <w:next w:val="1"/>
    <w:unhideWhenUsed/>
    <w:qFormat/>
    <w:locked/>
    <w:uiPriority w:val="99"/>
    <w:pPr>
      <w:ind w:left="600" w:leftChars="600"/>
    </w:pPr>
  </w:style>
  <w:style w:type="paragraph" w:styleId="43">
    <w:name w:val="toc 5"/>
    <w:basedOn w:val="1"/>
    <w:next w:val="1"/>
    <w:unhideWhenUsed/>
    <w:qFormat/>
    <w:locked/>
    <w:uiPriority w:val="39"/>
    <w:pPr>
      <w:ind w:left="1680" w:leftChars="800"/>
    </w:pPr>
  </w:style>
  <w:style w:type="paragraph" w:styleId="44">
    <w:name w:val="toc 3"/>
    <w:basedOn w:val="1"/>
    <w:next w:val="1"/>
    <w:qFormat/>
    <w:uiPriority w:val="39"/>
    <w:pPr>
      <w:ind w:left="840" w:leftChars="400"/>
    </w:pPr>
  </w:style>
  <w:style w:type="paragraph" w:styleId="45">
    <w:name w:val="Plain Text"/>
    <w:basedOn w:val="1"/>
    <w:link w:val="165"/>
    <w:unhideWhenUsed/>
    <w:qFormat/>
    <w:locked/>
    <w:uiPriority w:val="99"/>
    <w:rPr>
      <w:rFonts w:ascii="宋体" w:hAnsi="Courier New" w:cs="Courier New"/>
      <w:sz w:val="21"/>
      <w:szCs w:val="21"/>
    </w:rPr>
  </w:style>
  <w:style w:type="paragraph" w:styleId="46">
    <w:name w:val="List Bullet 5"/>
    <w:basedOn w:val="1"/>
    <w:unhideWhenUsed/>
    <w:qFormat/>
    <w:locked/>
    <w:uiPriority w:val="99"/>
    <w:pPr>
      <w:numPr>
        <w:ilvl w:val="0"/>
        <w:numId w:val="8"/>
      </w:numPr>
      <w:contextualSpacing/>
    </w:pPr>
  </w:style>
  <w:style w:type="paragraph" w:styleId="47">
    <w:name w:val="List Number 4"/>
    <w:basedOn w:val="1"/>
    <w:unhideWhenUsed/>
    <w:qFormat/>
    <w:locked/>
    <w:uiPriority w:val="99"/>
    <w:pPr>
      <w:numPr>
        <w:ilvl w:val="0"/>
        <w:numId w:val="9"/>
      </w:numPr>
      <w:contextualSpacing/>
    </w:pPr>
  </w:style>
  <w:style w:type="paragraph" w:styleId="48">
    <w:name w:val="toc 8"/>
    <w:basedOn w:val="1"/>
    <w:next w:val="1"/>
    <w:unhideWhenUsed/>
    <w:qFormat/>
    <w:locked/>
    <w:uiPriority w:val="39"/>
    <w:pPr>
      <w:ind w:left="2940" w:leftChars="1400"/>
    </w:pPr>
  </w:style>
  <w:style w:type="paragraph" w:styleId="49">
    <w:name w:val="index 3"/>
    <w:basedOn w:val="1"/>
    <w:next w:val="1"/>
    <w:unhideWhenUsed/>
    <w:locked/>
    <w:uiPriority w:val="99"/>
    <w:pPr>
      <w:ind w:left="400" w:leftChars="400"/>
    </w:pPr>
  </w:style>
  <w:style w:type="paragraph" w:styleId="50">
    <w:name w:val="Date"/>
    <w:basedOn w:val="1"/>
    <w:next w:val="1"/>
    <w:link w:val="161"/>
    <w:unhideWhenUsed/>
    <w:locked/>
    <w:uiPriority w:val="99"/>
    <w:pPr>
      <w:ind w:left="100" w:leftChars="2500"/>
    </w:pPr>
  </w:style>
  <w:style w:type="paragraph" w:styleId="51">
    <w:name w:val="Body Text Indent 2"/>
    <w:basedOn w:val="1"/>
    <w:link w:val="151"/>
    <w:unhideWhenUsed/>
    <w:qFormat/>
    <w:locked/>
    <w:uiPriority w:val="99"/>
    <w:pPr>
      <w:spacing w:after="120" w:line="480" w:lineRule="auto"/>
      <w:ind w:left="420" w:leftChars="200"/>
    </w:pPr>
  </w:style>
  <w:style w:type="paragraph" w:styleId="52">
    <w:name w:val="endnote text"/>
    <w:basedOn w:val="1"/>
    <w:link w:val="181"/>
    <w:unhideWhenUsed/>
    <w:qFormat/>
    <w:locked/>
    <w:uiPriority w:val="99"/>
  </w:style>
  <w:style w:type="paragraph" w:styleId="53">
    <w:name w:val="List Continue 5"/>
    <w:basedOn w:val="1"/>
    <w:unhideWhenUsed/>
    <w:qFormat/>
    <w:locked/>
    <w:uiPriority w:val="99"/>
    <w:pPr>
      <w:spacing w:after="120"/>
      <w:ind w:left="2100" w:leftChars="1000"/>
      <w:contextualSpacing/>
    </w:pPr>
  </w:style>
  <w:style w:type="paragraph" w:styleId="54">
    <w:name w:val="Balloon Text"/>
    <w:basedOn w:val="1"/>
    <w:link w:val="174"/>
    <w:semiHidden/>
    <w:qFormat/>
    <w:locked/>
    <w:uiPriority w:val="99"/>
    <w:pPr>
      <w:spacing w:line="240" w:lineRule="auto"/>
    </w:pPr>
    <w:rPr>
      <w:sz w:val="18"/>
      <w:szCs w:val="18"/>
    </w:rPr>
  </w:style>
  <w:style w:type="paragraph" w:styleId="55">
    <w:name w:val="footer"/>
    <w:basedOn w:val="1"/>
    <w:link w:val="162"/>
    <w:uiPriority w:val="99"/>
    <w:pPr>
      <w:tabs>
        <w:tab w:val="center" w:pos="4153"/>
        <w:tab w:val="right" w:pos="8306"/>
      </w:tabs>
      <w:spacing w:line="240" w:lineRule="auto"/>
    </w:pPr>
    <w:rPr>
      <w:sz w:val="18"/>
      <w:szCs w:val="18"/>
    </w:rPr>
  </w:style>
  <w:style w:type="paragraph" w:styleId="56">
    <w:name w:val="envelope return"/>
    <w:basedOn w:val="1"/>
    <w:unhideWhenUsed/>
    <w:locked/>
    <w:uiPriority w:val="99"/>
    <w:rPr>
      <w:rFonts w:ascii="Calibri Light" w:hAnsi="Calibri Light" w:eastAsia="宋体" w:cs="Times New Roman"/>
    </w:rPr>
  </w:style>
  <w:style w:type="paragraph" w:styleId="57">
    <w:name w:val="header"/>
    <w:basedOn w:val="1"/>
    <w:link w:val="149"/>
    <w:qFormat/>
    <w:uiPriority w:val="99"/>
    <w:pPr>
      <w:keepLines/>
      <w:widowControl/>
      <w:pBdr>
        <w:bottom w:val="single" w:color="auto" w:sz="6" w:space="1"/>
      </w:pBdr>
      <w:tabs>
        <w:tab w:val="center" w:pos="4153"/>
        <w:tab w:val="right" w:pos="8306"/>
      </w:tabs>
      <w:jc w:val="center"/>
    </w:pPr>
    <w:rPr>
      <w:spacing w:val="-5"/>
      <w:kern w:val="0"/>
      <w:sz w:val="21"/>
      <w:szCs w:val="21"/>
    </w:rPr>
  </w:style>
  <w:style w:type="paragraph" w:styleId="58">
    <w:name w:val="Signature"/>
    <w:basedOn w:val="1"/>
    <w:link w:val="159"/>
    <w:unhideWhenUsed/>
    <w:qFormat/>
    <w:locked/>
    <w:uiPriority w:val="99"/>
    <w:pPr>
      <w:ind w:left="100" w:leftChars="2100"/>
    </w:pPr>
  </w:style>
  <w:style w:type="paragraph" w:styleId="59">
    <w:name w:val="toc 1"/>
    <w:basedOn w:val="1"/>
    <w:next w:val="1"/>
    <w:uiPriority w:val="39"/>
  </w:style>
  <w:style w:type="paragraph" w:styleId="60">
    <w:name w:val="List Continue 4"/>
    <w:basedOn w:val="1"/>
    <w:unhideWhenUsed/>
    <w:locked/>
    <w:uiPriority w:val="99"/>
    <w:pPr>
      <w:spacing w:after="120"/>
      <w:ind w:left="1680" w:leftChars="800"/>
      <w:contextualSpacing/>
    </w:pPr>
  </w:style>
  <w:style w:type="paragraph" w:styleId="61">
    <w:name w:val="toc 4"/>
    <w:basedOn w:val="1"/>
    <w:next w:val="1"/>
    <w:unhideWhenUsed/>
    <w:locked/>
    <w:uiPriority w:val="39"/>
    <w:pPr>
      <w:ind w:left="1260" w:leftChars="600"/>
    </w:pPr>
  </w:style>
  <w:style w:type="paragraph" w:styleId="62">
    <w:name w:val="index heading"/>
    <w:basedOn w:val="1"/>
    <w:next w:val="63"/>
    <w:unhideWhenUsed/>
    <w:qFormat/>
    <w:locked/>
    <w:uiPriority w:val="99"/>
    <w:rPr>
      <w:rFonts w:ascii="Calibri Light" w:hAnsi="Calibri Light" w:eastAsia="宋体" w:cs="Times New Roman"/>
      <w:b/>
      <w:bCs/>
    </w:rPr>
  </w:style>
  <w:style w:type="paragraph" w:styleId="63">
    <w:name w:val="index 1"/>
    <w:basedOn w:val="1"/>
    <w:next w:val="1"/>
    <w:unhideWhenUsed/>
    <w:locked/>
    <w:uiPriority w:val="99"/>
  </w:style>
  <w:style w:type="paragraph" w:styleId="64">
    <w:name w:val="Subtitle"/>
    <w:basedOn w:val="1"/>
    <w:next w:val="1"/>
    <w:link w:val="176"/>
    <w:qFormat/>
    <w:locked/>
    <w:uiPriority w:val="11"/>
    <w:pPr>
      <w:spacing w:before="240" w:after="60" w:line="312" w:lineRule="auto"/>
      <w:jc w:val="center"/>
      <w:outlineLvl w:val="1"/>
    </w:pPr>
    <w:rPr>
      <w:rFonts w:ascii="Calibri Light" w:hAnsi="Calibri Light" w:cs="Times New Roman"/>
      <w:b/>
      <w:bCs/>
      <w:kern w:val="28"/>
      <w:sz w:val="32"/>
      <w:szCs w:val="32"/>
    </w:rPr>
  </w:style>
  <w:style w:type="paragraph" w:styleId="65">
    <w:name w:val="List Number 5"/>
    <w:basedOn w:val="1"/>
    <w:unhideWhenUsed/>
    <w:locked/>
    <w:uiPriority w:val="99"/>
    <w:pPr>
      <w:numPr>
        <w:ilvl w:val="0"/>
        <w:numId w:val="10"/>
      </w:numPr>
      <w:contextualSpacing/>
    </w:pPr>
  </w:style>
  <w:style w:type="paragraph" w:styleId="66">
    <w:name w:val="List"/>
    <w:basedOn w:val="1"/>
    <w:unhideWhenUsed/>
    <w:locked/>
    <w:uiPriority w:val="99"/>
    <w:pPr>
      <w:ind w:left="200" w:hanging="200" w:hangingChars="200"/>
      <w:contextualSpacing/>
    </w:pPr>
  </w:style>
  <w:style w:type="paragraph" w:styleId="67">
    <w:name w:val="footnote text"/>
    <w:basedOn w:val="1"/>
    <w:link w:val="131"/>
    <w:unhideWhenUsed/>
    <w:locked/>
    <w:uiPriority w:val="0"/>
    <w:rPr>
      <w:sz w:val="18"/>
      <w:szCs w:val="18"/>
    </w:rPr>
  </w:style>
  <w:style w:type="paragraph" w:styleId="68">
    <w:name w:val="toc 6"/>
    <w:basedOn w:val="1"/>
    <w:next w:val="1"/>
    <w:unhideWhenUsed/>
    <w:locked/>
    <w:uiPriority w:val="39"/>
    <w:pPr>
      <w:ind w:left="2100" w:leftChars="1000"/>
    </w:pPr>
  </w:style>
  <w:style w:type="paragraph" w:styleId="69">
    <w:name w:val="List 5"/>
    <w:basedOn w:val="1"/>
    <w:unhideWhenUsed/>
    <w:qFormat/>
    <w:locked/>
    <w:uiPriority w:val="99"/>
    <w:pPr>
      <w:ind w:left="100" w:leftChars="800" w:hanging="200" w:hangingChars="200"/>
      <w:contextualSpacing/>
    </w:pPr>
  </w:style>
  <w:style w:type="paragraph" w:styleId="70">
    <w:name w:val="Body Text Indent 3"/>
    <w:basedOn w:val="1"/>
    <w:link w:val="172"/>
    <w:unhideWhenUsed/>
    <w:locked/>
    <w:uiPriority w:val="99"/>
    <w:pPr>
      <w:spacing w:after="120"/>
      <w:ind w:left="420" w:leftChars="200"/>
    </w:pPr>
    <w:rPr>
      <w:sz w:val="16"/>
      <w:szCs w:val="16"/>
    </w:rPr>
  </w:style>
  <w:style w:type="paragraph" w:styleId="71">
    <w:name w:val="index 7"/>
    <w:basedOn w:val="1"/>
    <w:next w:val="1"/>
    <w:unhideWhenUsed/>
    <w:qFormat/>
    <w:locked/>
    <w:uiPriority w:val="99"/>
    <w:pPr>
      <w:ind w:left="1200" w:leftChars="1200"/>
    </w:pPr>
  </w:style>
  <w:style w:type="paragraph" w:styleId="72">
    <w:name w:val="index 9"/>
    <w:basedOn w:val="1"/>
    <w:next w:val="1"/>
    <w:unhideWhenUsed/>
    <w:locked/>
    <w:uiPriority w:val="99"/>
    <w:pPr>
      <w:ind w:left="1600" w:leftChars="1600"/>
    </w:pPr>
  </w:style>
  <w:style w:type="paragraph" w:styleId="73">
    <w:name w:val="table of figures"/>
    <w:basedOn w:val="1"/>
    <w:next w:val="1"/>
    <w:unhideWhenUsed/>
    <w:locked/>
    <w:uiPriority w:val="99"/>
    <w:pPr>
      <w:ind w:leftChars="200" w:hanging="200" w:hangingChars="200"/>
    </w:pPr>
  </w:style>
  <w:style w:type="paragraph" w:styleId="74">
    <w:name w:val="toc 2"/>
    <w:basedOn w:val="1"/>
    <w:next w:val="1"/>
    <w:uiPriority w:val="39"/>
    <w:pPr>
      <w:ind w:left="420" w:leftChars="200"/>
    </w:pPr>
  </w:style>
  <w:style w:type="paragraph" w:styleId="75">
    <w:name w:val="toc 9"/>
    <w:basedOn w:val="1"/>
    <w:next w:val="1"/>
    <w:unhideWhenUsed/>
    <w:qFormat/>
    <w:locked/>
    <w:uiPriority w:val="39"/>
    <w:pPr>
      <w:ind w:left="3360" w:leftChars="1600"/>
    </w:pPr>
  </w:style>
  <w:style w:type="paragraph" w:styleId="76">
    <w:name w:val="Body Text 2"/>
    <w:basedOn w:val="1"/>
    <w:link w:val="155"/>
    <w:unhideWhenUsed/>
    <w:qFormat/>
    <w:locked/>
    <w:uiPriority w:val="99"/>
    <w:pPr>
      <w:spacing w:after="120" w:line="480" w:lineRule="auto"/>
    </w:pPr>
  </w:style>
  <w:style w:type="paragraph" w:styleId="77">
    <w:name w:val="List 4"/>
    <w:basedOn w:val="1"/>
    <w:unhideWhenUsed/>
    <w:qFormat/>
    <w:locked/>
    <w:uiPriority w:val="99"/>
    <w:pPr>
      <w:ind w:left="100" w:leftChars="600" w:hanging="200" w:hangingChars="200"/>
      <w:contextualSpacing/>
    </w:pPr>
  </w:style>
  <w:style w:type="paragraph" w:styleId="78">
    <w:name w:val="List Continue 2"/>
    <w:basedOn w:val="1"/>
    <w:unhideWhenUsed/>
    <w:qFormat/>
    <w:locked/>
    <w:uiPriority w:val="99"/>
    <w:pPr>
      <w:spacing w:after="120"/>
      <w:ind w:left="840" w:leftChars="400"/>
      <w:contextualSpacing/>
    </w:pPr>
  </w:style>
  <w:style w:type="paragraph" w:styleId="79">
    <w:name w:val="Message Header"/>
    <w:basedOn w:val="1"/>
    <w:link w:val="135"/>
    <w:unhideWhenUsed/>
    <w:qFormat/>
    <w:locked/>
    <w:uiPriority w:val="99"/>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Calibri Light" w:hAnsi="Calibri Light" w:eastAsia="宋体" w:cs="Times New Roman"/>
    </w:rPr>
  </w:style>
  <w:style w:type="paragraph" w:styleId="80">
    <w:name w:val="HTML Preformatted"/>
    <w:basedOn w:val="1"/>
    <w:link w:val="128"/>
    <w:unhideWhenUsed/>
    <w:qFormat/>
    <w:locked/>
    <w:uiPriority w:val="99"/>
    <w:rPr>
      <w:rFonts w:ascii="Courier New" w:hAnsi="Courier New" w:cs="Courier New"/>
      <w:sz w:val="20"/>
      <w:szCs w:val="20"/>
    </w:rPr>
  </w:style>
  <w:style w:type="paragraph" w:styleId="81">
    <w:name w:val="Normal (Web)"/>
    <w:basedOn w:val="1"/>
    <w:unhideWhenUsed/>
    <w:qFormat/>
    <w:locked/>
    <w:uiPriority w:val="99"/>
  </w:style>
  <w:style w:type="paragraph" w:styleId="82">
    <w:name w:val="List Continue 3"/>
    <w:basedOn w:val="1"/>
    <w:unhideWhenUsed/>
    <w:qFormat/>
    <w:locked/>
    <w:uiPriority w:val="99"/>
    <w:pPr>
      <w:spacing w:after="120"/>
      <w:ind w:left="1260" w:leftChars="600"/>
      <w:contextualSpacing/>
    </w:pPr>
  </w:style>
  <w:style w:type="paragraph" w:styleId="83">
    <w:name w:val="index 2"/>
    <w:basedOn w:val="1"/>
    <w:next w:val="1"/>
    <w:unhideWhenUsed/>
    <w:qFormat/>
    <w:locked/>
    <w:uiPriority w:val="99"/>
    <w:pPr>
      <w:ind w:left="200" w:leftChars="200"/>
    </w:pPr>
  </w:style>
  <w:style w:type="paragraph" w:styleId="84">
    <w:name w:val="Title"/>
    <w:basedOn w:val="1"/>
    <w:next w:val="1"/>
    <w:link w:val="163"/>
    <w:qFormat/>
    <w:locked/>
    <w:uiPriority w:val="10"/>
    <w:pPr>
      <w:spacing w:before="240" w:after="60"/>
      <w:jc w:val="center"/>
      <w:outlineLvl w:val="0"/>
    </w:pPr>
    <w:rPr>
      <w:rFonts w:ascii="Calibri Light" w:hAnsi="Calibri Light" w:cs="Times New Roman"/>
      <w:b/>
      <w:bCs/>
      <w:sz w:val="32"/>
      <w:szCs w:val="32"/>
    </w:rPr>
  </w:style>
  <w:style w:type="paragraph" w:styleId="85">
    <w:name w:val="annotation subject"/>
    <w:basedOn w:val="28"/>
    <w:next w:val="28"/>
    <w:link w:val="152"/>
    <w:unhideWhenUsed/>
    <w:qFormat/>
    <w:locked/>
    <w:uiPriority w:val="99"/>
    <w:rPr>
      <w:b/>
      <w:bCs/>
    </w:rPr>
  </w:style>
  <w:style w:type="paragraph" w:styleId="86">
    <w:name w:val="Body Text First Indent"/>
    <w:basedOn w:val="34"/>
    <w:link w:val="139"/>
    <w:unhideWhenUsed/>
    <w:qFormat/>
    <w:locked/>
    <w:uiPriority w:val="99"/>
    <w:pPr>
      <w:ind w:firstLine="420" w:firstLineChars="100"/>
    </w:pPr>
  </w:style>
  <w:style w:type="paragraph" w:styleId="87">
    <w:name w:val="Body Text First Indent 2"/>
    <w:basedOn w:val="35"/>
    <w:next w:val="1"/>
    <w:link w:val="146"/>
    <w:uiPriority w:val="99"/>
    <w:pPr>
      <w:spacing w:after="0"/>
      <w:ind w:left="0" w:leftChars="0" w:firstLine="200" w:firstLineChars="200"/>
    </w:pPr>
    <w:rPr>
      <w:kern w:val="0"/>
    </w:rPr>
  </w:style>
  <w:style w:type="table" w:styleId="89">
    <w:name w:val="Table Grid"/>
    <w:basedOn w:val="88"/>
    <w:qFormat/>
    <w:locked/>
    <w:uiPriority w:val="9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1">
    <w:name w:val="Strong"/>
    <w:basedOn w:val="90"/>
    <w:qFormat/>
    <w:locked/>
    <w:uiPriority w:val="22"/>
    <w:rPr>
      <w:b/>
    </w:rPr>
  </w:style>
  <w:style w:type="character" w:styleId="92">
    <w:name w:val="endnote reference"/>
    <w:unhideWhenUsed/>
    <w:qFormat/>
    <w:locked/>
    <w:uiPriority w:val="99"/>
    <w:rPr>
      <w:vertAlign w:val="superscript"/>
    </w:rPr>
  </w:style>
  <w:style w:type="character" w:styleId="93">
    <w:name w:val="Hyperlink"/>
    <w:uiPriority w:val="99"/>
    <w:rPr>
      <w:rFonts w:cs="Times New Roman"/>
      <w:color w:val="0000FF"/>
      <w:u w:val="single"/>
    </w:rPr>
  </w:style>
  <w:style w:type="character" w:styleId="94">
    <w:name w:val="footnote reference"/>
    <w:unhideWhenUsed/>
    <w:qFormat/>
    <w:locked/>
    <w:uiPriority w:val="0"/>
    <w:rPr>
      <w:vertAlign w:val="superscript"/>
    </w:rPr>
  </w:style>
  <w:style w:type="paragraph" w:customStyle="1" w:styleId="95">
    <w:name w:val="参考文献"/>
    <w:basedOn w:val="96"/>
    <w:link w:val="134"/>
    <w:qFormat/>
    <w:uiPriority w:val="0"/>
    <w:pPr>
      <w:adjustRightInd w:val="0"/>
      <w:spacing w:before="0" w:beforeAutospacing="0" w:after="240" w:afterLines="0"/>
    </w:pPr>
    <w:rPr>
      <w:rFonts w:ascii="黑体" w:hAnsi="黑体"/>
    </w:rPr>
  </w:style>
  <w:style w:type="paragraph" w:customStyle="1" w:styleId="96">
    <w:name w:val="样式 参考文献标题 + 段后: 1 行"/>
    <w:basedOn w:val="1"/>
    <w:qFormat/>
    <w:uiPriority w:val="99"/>
    <w:pPr>
      <w:keepNext/>
      <w:widowControl/>
      <w:adjustRightInd/>
      <w:spacing w:before="100" w:beforeAutospacing="1" w:afterLines="100" w:line="360" w:lineRule="auto"/>
      <w:jc w:val="center"/>
      <w:outlineLvl w:val="0"/>
    </w:pPr>
    <w:rPr>
      <w:rFonts w:ascii="Cambria" w:hAnsi="Cambria" w:eastAsia="黑体" w:cs="宋体"/>
      <w:kern w:val="32"/>
      <w:sz w:val="30"/>
      <w:szCs w:val="30"/>
    </w:rPr>
  </w:style>
  <w:style w:type="paragraph" w:customStyle="1" w:styleId="97">
    <w:name w:val="致谢"/>
    <w:basedOn w:val="95"/>
    <w:qFormat/>
    <w:uiPriority w:val="99"/>
  </w:style>
  <w:style w:type="paragraph" w:customStyle="1" w:styleId="98">
    <w:name w:val="公式"/>
    <w:basedOn w:val="1"/>
    <w:uiPriority w:val="99"/>
    <w:pPr>
      <w:spacing w:line="360" w:lineRule="auto"/>
      <w:jc w:val="center"/>
    </w:pPr>
  </w:style>
  <w:style w:type="paragraph" w:customStyle="1" w:styleId="99">
    <w:name w:val="_Style 98"/>
    <w:basedOn w:val="3"/>
    <w:next w:val="1"/>
    <w:qFormat/>
    <w:uiPriority w:val="39"/>
    <w:pPr>
      <w:tabs>
        <w:tab w:val="clear" w:pos="377"/>
      </w:tabs>
      <w:spacing w:before="340" w:after="330" w:line="578" w:lineRule="auto"/>
      <w:jc w:val="left"/>
      <w:outlineLvl w:val="9"/>
    </w:pPr>
    <w:rPr>
      <w:rFonts w:ascii="Times New Roman" w:hAnsi="Times New Roman" w:eastAsia="宋体"/>
      <w:b/>
      <w:sz w:val="44"/>
      <w:szCs w:val="44"/>
    </w:rPr>
  </w:style>
  <w:style w:type="paragraph" w:customStyle="1" w:styleId="100">
    <w:name w:val="绪论"/>
    <w:basedOn w:val="3"/>
    <w:link w:val="177"/>
    <w:qFormat/>
    <w:uiPriority w:val="99"/>
    <w:pPr>
      <w:jc w:val="center"/>
    </w:pPr>
    <w:rPr>
      <w:sz w:val="36"/>
    </w:rPr>
  </w:style>
  <w:style w:type="paragraph" w:styleId="101">
    <w:name w:val="Quote"/>
    <w:basedOn w:val="1"/>
    <w:next w:val="1"/>
    <w:link w:val="130"/>
    <w:qFormat/>
    <w:uiPriority w:val="29"/>
    <w:pPr>
      <w:spacing w:before="200" w:after="160"/>
      <w:ind w:left="864" w:right="864"/>
      <w:jc w:val="center"/>
    </w:pPr>
    <w:rPr>
      <w:i/>
      <w:iCs/>
      <w:color w:val="404040"/>
    </w:rPr>
  </w:style>
  <w:style w:type="paragraph" w:customStyle="1" w:styleId="102">
    <w:name w:val="表名"/>
    <w:basedOn w:val="103"/>
    <w:link w:val="179"/>
    <w:uiPriority w:val="99"/>
    <w:rPr>
      <w:rFonts w:eastAsia="黑体"/>
      <w:sz w:val="21"/>
    </w:rPr>
  </w:style>
  <w:style w:type="paragraph" w:customStyle="1" w:styleId="103">
    <w:name w:val="表"/>
    <w:basedOn w:val="1"/>
    <w:link w:val="147"/>
    <w:qFormat/>
    <w:uiPriority w:val="99"/>
    <w:pPr>
      <w:spacing w:line="240" w:lineRule="auto"/>
      <w:jc w:val="center"/>
    </w:pPr>
  </w:style>
  <w:style w:type="paragraph" w:customStyle="1" w:styleId="104">
    <w:name w:val="摘要标题 中文"/>
    <w:basedOn w:val="1"/>
    <w:qFormat/>
    <w:uiPriority w:val="99"/>
    <w:pPr>
      <w:spacing w:after="240" w:line="360" w:lineRule="auto"/>
      <w:jc w:val="center"/>
    </w:pPr>
    <w:rPr>
      <w:rFonts w:ascii="黑体" w:hAnsi="黑体" w:eastAsia="黑体" w:cs="黑体"/>
      <w:sz w:val="36"/>
      <w:szCs w:val="36"/>
    </w:rPr>
  </w:style>
  <w:style w:type="paragraph" w:customStyle="1" w:styleId="105">
    <w:name w:val="参考文献 标题"/>
    <w:basedOn w:val="106"/>
    <w:link w:val="180"/>
    <w:qFormat/>
    <w:uiPriority w:val="99"/>
    <w:pPr>
      <w:spacing w:after="240" w:line="360" w:lineRule="auto"/>
      <w:jc w:val="center"/>
    </w:pPr>
    <w:rPr>
      <w:rFonts w:ascii="黑体" w:hAnsi="黑体" w:eastAsia="黑体"/>
      <w:sz w:val="30"/>
      <w:szCs w:val="30"/>
    </w:rPr>
  </w:style>
  <w:style w:type="paragraph" w:customStyle="1" w:styleId="106">
    <w:name w:val="参考文献 正文"/>
    <w:basedOn w:val="1"/>
    <w:link w:val="178"/>
    <w:qFormat/>
    <w:uiPriority w:val="99"/>
    <w:rPr>
      <w:sz w:val="21"/>
    </w:rPr>
  </w:style>
  <w:style w:type="paragraph" w:customStyle="1" w:styleId="107">
    <w:name w:val="样式 标题 1 + 段后: 1 行"/>
    <w:basedOn w:val="3"/>
    <w:qFormat/>
    <w:uiPriority w:val="99"/>
    <w:pPr>
      <w:keepLines w:val="0"/>
      <w:tabs>
        <w:tab w:val="clear" w:pos="377"/>
      </w:tabs>
      <w:adjustRightInd/>
      <w:spacing w:before="100" w:beforeAutospacing="1" w:afterLines="100"/>
    </w:pPr>
    <w:rPr>
      <w:rFonts w:ascii="Cambria" w:hAnsi="Cambria" w:cs="宋体"/>
      <w:bCs w:val="0"/>
      <w:kern w:val="32"/>
    </w:rPr>
  </w:style>
  <w:style w:type="paragraph" w:customStyle="1" w:styleId="108">
    <w:name w:val="_Style 107"/>
    <w:basedOn w:val="1"/>
    <w:next w:val="1"/>
    <w:unhideWhenUsed/>
    <w:qFormat/>
    <w:uiPriority w:val="37"/>
  </w:style>
  <w:style w:type="paragraph" w:styleId="109">
    <w:name w:val="Intense Quote"/>
    <w:basedOn w:val="1"/>
    <w:next w:val="1"/>
    <w:link w:val="168"/>
    <w:qFormat/>
    <w:uiPriority w:val="30"/>
    <w:pPr>
      <w:pBdr>
        <w:top w:val="single" w:color="5B9BD5" w:sz="4" w:space="10"/>
        <w:bottom w:val="single" w:color="5B9BD5" w:sz="4" w:space="10"/>
      </w:pBdr>
      <w:spacing w:before="360" w:after="360"/>
      <w:ind w:left="864" w:right="864"/>
      <w:jc w:val="center"/>
    </w:pPr>
    <w:rPr>
      <w:i/>
      <w:iCs/>
      <w:color w:val="5B9BD5"/>
    </w:rPr>
  </w:style>
  <w:style w:type="paragraph" w:customStyle="1" w:styleId="110">
    <w:name w:val="表名称"/>
    <w:basedOn w:val="111"/>
    <w:link w:val="169"/>
    <w:uiPriority w:val="99"/>
    <w:pPr>
      <w:spacing w:after="0" w:afterLines="0"/>
    </w:pPr>
  </w:style>
  <w:style w:type="paragraph" w:customStyle="1" w:styleId="111">
    <w:name w:val="图名"/>
    <w:basedOn w:val="1"/>
    <w:link w:val="170"/>
    <w:uiPriority w:val="99"/>
    <w:pPr>
      <w:spacing w:after="100" w:afterLines="100" w:line="240" w:lineRule="auto"/>
      <w:jc w:val="center"/>
    </w:pPr>
    <w:rPr>
      <w:rFonts w:ascii="黑体" w:hAnsi="黑体" w:eastAsia="黑体" w:cs="黑体"/>
      <w:sz w:val="21"/>
      <w:szCs w:val="21"/>
    </w:rPr>
  </w:style>
  <w:style w:type="paragraph" w:styleId="112">
    <w:name w:val="No Spacing"/>
    <w:qFormat/>
    <w:uiPriority w:val="1"/>
    <w:pPr>
      <w:widowControl w:val="0"/>
      <w:adjustRightInd w:val="0"/>
      <w:snapToGrid w:val="0"/>
    </w:pPr>
    <w:rPr>
      <w:rFonts w:ascii="Calibri" w:hAnsi="Calibri" w:eastAsia="宋体" w:cs="Times New Roman"/>
      <w:kern w:val="2"/>
      <w:sz w:val="24"/>
      <w:szCs w:val="24"/>
      <w:lang w:val="en-US" w:eastAsia="zh-CN" w:bidi="ar-SA"/>
    </w:rPr>
  </w:style>
  <w:style w:type="paragraph" w:customStyle="1" w:styleId="113">
    <w:name w:val="列出段落1"/>
    <w:basedOn w:val="1"/>
    <w:uiPriority w:val="0"/>
    <w:pPr>
      <w:ind w:firstLine="420" w:firstLineChars="200"/>
    </w:pPr>
  </w:style>
  <w:style w:type="paragraph" w:styleId="114">
    <w:name w:val="List Paragraph"/>
    <w:basedOn w:val="1"/>
    <w:qFormat/>
    <w:uiPriority w:val="34"/>
    <w:pPr>
      <w:ind w:firstLine="420" w:firstLineChars="200"/>
    </w:pPr>
  </w:style>
  <w:style w:type="paragraph" w:customStyle="1" w:styleId="115">
    <w:name w:val="图名中文"/>
    <w:basedOn w:val="1"/>
    <w:qFormat/>
    <w:uiPriority w:val="99"/>
    <w:pPr>
      <w:widowControl/>
      <w:adjustRightInd/>
      <w:ind w:firstLine="480"/>
      <w:jc w:val="center"/>
    </w:pPr>
    <w:rPr>
      <w:rFonts w:ascii="宋体" w:hAnsi="宋体" w:cs="宋体"/>
      <w:kern w:val="0"/>
      <w:sz w:val="21"/>
      <w:szCs w:val="21"/>
    </w:rPr>
  </w:style>
  <w:style w:type="paragraph" w:customStyle="1" w:styleId="116">
    <w:name w:val="Abstract"/>
    <w:basedOn w:val="1"/>
    <w:uiPriority w:val="99"/>
    <w:pPr>
      <w:spacing w:after="240" w:line="360" w:lineRule="auto"/>
      <w:jc w:val="center"/>
    </w:pPr>
    <w:rPr>
      <w:sz w:val="30"/>
    </w:rPr>
  </w:style>
  <w:style w:type="paragraph" w:customStyle="1" w:styleId="117">
    <w:name w:val="原创声明"/>
    <w:basedOn w:val="1"/>
    <w:qFormat/>
    <w:uiPriority w:val="99"/>
    <w:pPr>
      <w:tabs>
        <w:tab w:val="left" w:pos="377"/>
      </w:tabs>
      <w:spacing w:after="240" w:line="360" w:lineRule="auto"/>
      <w:jc w:val="center"/>
    </w:pPr>
    <w:rPr>
      <w:rFonts w:ascii="黑体" w:hAnsi="黑体" w:eastAsia="黑体" w:cs="黑体"/>
      <w:bCs/>
      <w:color w:val="000000"/>
      <w:sz w:val="36"/>
      <w:szCs w:val="44"/>
    </w:rPr>
  </w:style>
  <w:style w:type="paragraph" w:customStyle="1" w:styleId="118">
    <w:name w:val="授权声明"/>
    <w:basedOn w:val="1"/>
    <w:uiPriority w:val="99"/>
    <w:pPr>
      <w:spacing w:after="240" w:line="360" w:lineRule="auto"/>
      <w:jc w:val="center"/>
    </w:pPr>
    <w:rPr>
      <w:rFonts w:ascii="黑体" w:hAnsi="黑体" w:eastAsia="黑体" w:cs="黑体"/>
      <w:bCs/>
      <w:color w:val="000000"/>
      <w:sz w:val="36"/>
      <w:szCs w:val="44"/>
    </w:rPr>
  </w:style>
  <w:style w:type="paragraph" w:customStyle="1" w:styleId="119">
    <w:name w:val="摘要 中文"/>
    <w:basedOn w:val="1"/>
    <w:uiPriority w:val="99"/>
    <w:pPr>
      <w:spacing w:after="240" w:line="360" w:lineRule="auto"/>
      <w:jc w:val="center"/>
    </w:pPr>
    <w:rPr>
      <w:rFonts w:ascii="黑体" w:hAnsi="黑体" w:eastAsia="黑体" w:cs="黑体"/>
      <w:sz w:val="30"/>
      <w:szCs w:val="30"/>
    </w:rPr>
  </w:style>
  <w:style w:type="paragraph" w:customStyle="1" w:styleId="120">
    <w:name w:val="摘要标题 英文"/>
    <w:basedOn w:val="1"/>
    <w:qFormat/>
    <w:uiPriority w:val="99"/>
    <w:pPr>
      <w:spacing w:after="240" w:line="360" w:lineRule="auto"/>
      <w:jc w:val="center"/>
    </w:pPr>
    <w:rPr>
      <w:b/>
      <w:color w:val="000000"/>
      <w:sz w:val="36"/>
      <w:szCs w:val="36"/>
    </w:rPr>
  </w:style>
  <w:style w:type="paragraph" w:customStyle="1" w:styleId="121">
    <w:name w:val="关键词 英文"/>
    <w:basedOn w:val="1"/>
    <w:link w:val="142"/>
    <w:qFormat/>
    <w:uiPriority w:val="99"/>
    <w:pPr>
      <w:tabs>
        <w:tab w:val="left" w:pos="377"/>
      </w:tabs>
      <w:spacing w:before="318" w:beforeLines="100"/>
      <w:ind w:firstLine="482"/>
    </w:pPr>
    <w:rPr>
      <w:bCs/>
      <w:sz w:val="21"/>
    </w:rPr>
  </w:style>
  <w:style w:type="paragraph" w:customStyle="1" w:styleId="122">
    <w:name w:val="目录 题目"/>
    <w:basedOn w:val="1"/>
    <w:qFormat/>
    <w:uiPriority w:val="99"/>
    <w:pPr>
      <w:spacing w:line="360" w:lineRule="auto"/>
      <w:jc w:val="center"/>
    </w:pPr>
    <w:rPr>
      <w:b/>
      <w:sz w:val="36"/>
    </w:rPr>
  </w:style>
  <w:style w:type="paragraph" w:customStyle="1" w:styleId="123">
    <w:name w:val="样式4"/>
    <w:basedOn w:val="1"/>
    <w:next w:val="34"/>
    <w:link w:val="137"/>
    <w:uiPriority w:val="0"/>
    <w:pPr>
      <w:tabs>
        <w:tab w:val="left" w:pos="4320"/>
      </w:tabs>
      <w:adjustRightInd/>
      <w:snapToGrid/>
      <w:ind w:firstLine="480" w:firstLineChars="200"/>
    </w:pPr>
    <w:rPr>
      <w:rFonts w:ascii="宋体" w:hAnsi="宋体"/>
    </w:rPr>
  </w:style>
  <w:style w:type="paragraph" w:customStyle="1" w:styleId="124">
    <w:name w:val="缩进正文"/>
    <w:basedOn w:val="1"/>
    <w:link w:val="148"/>
    <w:qFormat/>
    <w:uiPriority w:val="0"/>
    <w:pPr>
      <w:adjustRightInd/>
      <w:snapToGrid/>
      <w:spacing w:line="360" w:lineRule="auto"/>
      <w:ind w:firstLine="200" w:firstLineChars="200"/>
      <w:jc w:val="both"/>
    </w:pPr>
  </w:style>
  <w:style w:type="paragraph" w:customStyle="1" w:styleId="125">
    <w:name w:val="单倍行距"/>
    <w:basedOn w:val="1"/>
    <w:link w:val="150"/>
    <w:qFormat/>
    <w:uiPriority w:val="0"/>
    <w:pPr>
      <w:widowControl/>
      <w:adjustRightInd/>
      <w:snapToGrid/>
      <w:spacing w:line="240" w:lineRule="auto"/>
      <w:jc w:val="both"/>
    </w:pPr>
    <w:rPr>
      <w:rFonts w:ascii="仿宋_GB2312"/>
      <w:bCs/>
      <w:sz w:val="22"/>
      <w:szCs w:val="21"/>
    </w:rPr>
  </w:style>
  <w:style w:type="paragraph" w:customStyle="1" w:styleId="126">
    <w:name w:val="章无序"/>
    <w:basedOn w:val="124"/>
    <w:qFormat/>
    <w:uiPriority w:val="0"/>
    <w:pPr>
      <w:spacing w:line="240" w:lineRule="auto"/>
      <w:ind w:firstLine="0" w:firstLineChars="0"/>
      <w:jc w:val="center"/>
      <w:outlineLvl w:val="0"/>
    </w:pPr>
    <w:rPr>
      <w:rFonts w:ascii="黑体" w:hAnsi="黑体" w:eastAsia="黑体"/>
      <w:sz w:val="28"/>
      <w:szCs w:val="28"/>
    </w:rPr>
  </w:style>
  <w:style w:type="paragraph" w:customStyle="1" w:styleId="127">
    <w:name w:val="代码"/>
    <w:basedOn w:val="1"/>
    <w:link w:val="183"/>
    <w:qFormat/>
    <w:uiPriority w:val="0"/>
    <w:pPr>
      <w:shd w:val="clear" w:color="auto" w:fill="E7E6E6"/>
      <w:adjustRightInd/>
      <w:snapToGrid/>
      <w:spacing w:line="240" w:lineRule="auto"/>
      <w:jc w:val="both"/>
    </w:pPr>
    <w:rPr>
      <w:rFonts w:ascii="Consolas" w:hAnsi="Consolas" w:eastAsia="仿宋"/>
      <w:color w:val="000000"/>
      <w:kern w:val="0"/>
      <w:sz w:val="18"/>
      <w:szCs w:val="20"/>
    </w:rPr>
  </w:style>
  <w:style w:type="character" w:customStyle="1" w:styleId="128">
    <w:name w:val="HTML 预设格式 Char"/>
    <w:link w:val="80"/>
    <w:semiHidden/>
    <w:uiPriority w:val="99"/>
    <w:rPr>
      <w:rFonts w:ascii="Courier New" w:hAnsi="Courier New" w:cs="Courier New"/>
      <w:kern w:val="2"/>
    </w:rPr>
  </w:style>
  <w:style w:type="character" w:customStyle="1" w:styleId="129">
    <w:name w:val="正文文本 Char"/>
    <w:link w:val="34"/>
    <w:semiHidden/>
    <w:qFormat/>
    <w:uiPriority w:val="99"/>
    <w:rPr>
      <w:kern w:val="2"/>
      <w:sz w:val="24"/>
      <w:szCs w:val="24"/>
    </w:rPr>
  </w:style>
  <w:style w:type="character" w:customStyle="1" w:styleId="130">
    <w:name w:val="引用 Char"/>
    <w:link w:val="101"/>
    <w:qFormat/>
    <w:uiPriority w:val="29"/>
    <w:rPr>
      <w:i/>
      <w:iCs/>
      <w:color w:val="404040"/>
      <w:kern w:val="2"/>
      <w:sz w:val="24"/>
      <w:szCs w:val="24"/>
    </w:rPr>
  </w:style>
  <w:style w:type="character" w:customStyle="1" w:styleId="131">
    <w:name w:val="脚注文本 Char"/>
    <w:link w:val="67"/>
    <w:semiHidden/>
    <w:qFormat/>
    <w:uiPriority w:val="99"/>
    <w:rPr>
      <w:kern w:val="2"/>
      <w:sz w:val="18"/>
      <w:szCs w:val="18"/>
    </w:rPr>
  </w:style>
  <w:style w:type="character" w:customStyle="1" w:styleId="132">
    <w:name w:val="文档结构图 Char"/>
    <w:link w:val="26"/>
    <w:semiHidden/>
    <w:uiPriority w:val="99"/>
    <w:rPr>
      <w:rFonts w:ascii="Microsoft YaHei UI" w:eastAsia="Microsoft YaHei UI"/>
      <w:kern w:val="2"/>
      <w:sz w:val="18"/>
      <w:szCs w:val="18"/>
    </w:rPr>
  </w:style>
  <w:style w:type="character" w:customStyle="1" w:styleId="133">
    <w:name w:val="英文关键词 Char"/>
    <w:uiPriority w:val="99"/>
    <w:rPr>
      <w:rFonts w:ascii="Calibri" w:hAnsi="Calibri" w:eastAsia="宋体"/>
      <w:sz w:val="24"/>
      <w:lang w:val="zh-CN" w:eastAsia="en-US"/>
    </w:rPr>
  </w:style>
  <w:style w:type="character" w:customStyle="1" w:styleId="134">
    <w:name w:val="参考文献 Char"/>
    <w:link w:val="95"/>
    <w:qFormat/>
    <w:uiPriority w:val="0"/>
    <w:rPr>
      <w:rFonts w:ascii="黑体" w:hAnsi="黑体" w:eastAsia="黑体" w:cs="宋体"/>
      <w:kern w:val="32"/>
      <w:sz w:val="30"/>
      <w:szCs w:val="30"/>
    </w:rPr>
  </w:style>
  <w:style w:type="character" w:customStyle="1" w:styleId="135">
    <w:name w:val="信息标题 Char"/>
    <w:link w:val="79"/>
    <w:semiHidden/>
    <w:uiPriority w:val="99"/>
    <w:rPr>
      <w:rFonts w:ascii="Calibri Light" w:hAnsi="Calibri Light" w:eastAsia="宋体" w:cs="Times New Roman"/>
      <w:kern w:val="2"/>
      <w:sz w:val="24"/>
      <w:szCs w:val="24"/>
      <w:shd w:val="pct20" w:color="auto" w:fill="auto"/>
    </w:rPr>
  </w:style>
  <w:style w:type="character" w:customStyle="1" w:styleId="136">
    <w:name w:val="批注文字 Char"/>
    <w:link w:val="28"/>
    <w:semiHidden/>
    <w:uiPriority w:val="99"/>
    <w:rPr>
      <w:kern w:val="2"/>
      <w:sz w:val="24"/>
      <w:szCs w:val="24"/>
    </w:rPr>
  </w:style>
  <w:style w:type="character" w:customStyle="1" w:styleId="137">
    <w:name w:val="样式4 Char1"/>
    <w:link w:val="123"/>
    <w:qFormat/>
    <w:uiPriority w:val="0"/>
    <w:rPr>
      <w:rFonts w:ascii="宋体" w:hAnsi="宋体"/>
      <w:kern w:val="2"/>
      <w:sz w:val="24"/>
      <w:szCs w:val="24"/>
    </w:rPr>
  </w:style>
  <w:style w:type="character" w:customStyle="1" w:styleId="138">
    <w:name w:val="标题 3 Char"/>
    <w:link w:val="5"/>
    <w:qFormat/>
    <w:locked/>
    <w:uiPriority w:val="99"/>
    <w:rPr>
      <w:rFonts w:eastAsia="黑体"/>
      <w:kern w:val="2"/>
      <w:sz w:val="24"/>
    </w:rPr>
  </w:style>
  <w:style w:type="character" w:customStyle="1" w:styleId="139">
    <w:name w:val="正文首行缩进 Char"/>
    <w:basedOn w:val="129"/>
    <w:link w:val="86"/>
    <w:semiHidden/>
    <w:uiPriority w:val="99"/>
  </w:style>
  <w:style w:type="character" w:customStyle="1" w:styleId="140">
    <w:name w:val="关键词题头 Char"/>
    <w:qFormat/>
    <w:uiPriority w:val="99"/>
    <w:rPr>
      <w:rFonts w:ascii="黑体" w:eastAsia="黑体"/>
      <w:sz w:val="24"/>
    </w:rPr>
  </w:style>
  <w:style w:type="character" w:customStyle="1" w:styleId="141">
    <w:name w:val="标题 2 Char"/>
    <w:link w:val="4"/>
    <w:locked/>
    <w:uiPriority w:val="99"/>
    <w:rPr>
      <w:rFonts w:ascii="黑体" w:hAnsi="黑体" w:eastAsia="黑体"/>
      <w:kern w:val="2"/>
      <w:sz w:val="28"/>
    </w:rPr>
  </w:style>
  <w:style w:type="character" w:customStyle="1" w:styleId="142">
    <w:name w:val="关键词 英文 Char Char"/>
    <w:link w:val="121"/>
    <w:qFormat/>
    <w:locked/>
    <w:uiPriority w:val="99"/>
    <w:rPr>
      <w:kern w:val="2"/>
      <w:sz w:val="24"/>
      <w:lang w:val="en-US" w:eastAsia="zh-CN"/>
    </w:rPr>
  </w:style>
  <w:style w:type="character" w:customStyle="1" w:styleId="143">
    <w:name w:val="电子邮件签名 Char"/>
    <w:link w:val="19"/>
    <w:semiHidden/>
    <w:uiPriority w:val="99"/>
    <w:rPr>
      <w:kern w:val="2"/>
      <w:sz w:val="24"/>
      <w:szCs w:val="24"/>
    </w:rPr>
  </w:style>
  <w:style w:type="character" w:customStyle="1" w:styleId="144">
    <w:name w:val="标题 1 Char"/>
    <w:link w:val="3"/>
    <w:qFormat/>
    <w:locked/>
    <w:uiPriority w:val="9"/>
    <w:rPr>
      <w:rFonts w:ascii="黑体" w:hAnsi="黑体" w:eastAsia="黑体"/>
      <w:bCs/>
      <w:kern w:val="44"/>
      <w:sz w:val="30"/>
      <w:szCs w:val="30"/>
    </w:rPr>
  </w:style>
  <w:style w:type="character" w:customStyle="1" w:styleId="145">
    <w:name w:val="标题 5 Char"/>
    <w:link w:val="7"/>
    <w:semiHidden/>
    <w:qFormat/>
    <w:uiPriority w:val="9"/>
    <w:rPr>
      <w:b/>
      <w:bCs/>
      <w:kern w:val="2"/>
      <w:sz w:val="28"/>
      <w:szCs w:val="28"/>
    </w:rPr>
  </w:style>
  <w:style w:type="character" w:customStyle="1" w:styleId="146">
    <w:name w:val="正文首行缩进 2 Char"/>
    <w:link w:val="87"/>
    <w:semiHidden/>
    <w:locked/>
    <w:uiPriority w:val="99"/>
    <w:rPr>
      <w:sz w:val="24"/>
    </w:rPr>
  </w:style>
  <w:style w:type="character" w:customStyle="1" w:styleId="147">
    <w:name w:val="表 Char"/>
    <w:link w:val="103"/>
    <w:qFormat/>
    <w:locked/>
    <w:uiPriority w:val="99"/>
    <w:rPr>
      <w:kern w:val="2"/>
      <w:sz w:val="24"/>
    </w:rPr>
  </w:style>
  <w:style w:type="character" w:customStyle="1" w:styleId="148">
    <w:name w:val="缩进正文 Char"/>
    <w:link w:val="124"/>
    <w:uiPriority w:val="0"/>
    <w:rPr>
      <w:kern w:val="2"/>
      <w:sz w:val="24"/>
      <w:szCs w:val="24"/>
    </w:rPr>
  </w:style>
  <w:style w:type="character" w:customStyle="1" w:styleId="149">
    <w:name w:val="页眉 Char"/>
    <w:link w:val="57"/>
    <w:semiHidden/>
    <w:locked/>
    <w:uiPriority w:val="99"/>
    <w:rPr>
      <w:rFonts w:eastAsia="宋体"/>
      <w:spacing w:val="-5"/>
      <w:sz w:val="21"/>
      <w:lang w:val="en-US" w:eastAsia="zh-CN"/>
    </w:rPr>
  </w:style>
  <w:style w:type="character" w:customStyle="1" w:styleId="150">
    <w:name w:val="单倍行距 Char"/>
    <w:link w:val="125"/>
    <w:uiPriority w:val="0"/>
    <w:rPr>
      <w:rFonts w:ascii="仿宋_GB2312"/>
      <w:bCs/>
      <w:kern w:val="2"/>
      <w:sz w:val="22"/>
      <w:szCs w:val="21"/>
    </w:rPr>
  </w:style>
  <w:style w:type="character" w:customStyle="1" w:styleId="151">
    <w:name w:val="正文文本缩进 2 Char"/>
    <w:link w:val="51"/>
    <w:semiHidden/>
    <w:uiPriority w:val="99"/>
    <w:rPr>
      <w:kern w:val="2"/>
      <w:sz w:val="24"/>
      <w:szCs w:val="24"/>
    </w:rPr>
  </w:style>
  <w:style w:type="character" w:customStyle="1" w:styleId="152">
    <w:name w:val="批注主题 Char"/>
    <w:link w:val="85"/>
    <w:semiHidden/>
    <w:qFormat/>
    <w:uiPriority w:val="99"/>
    <w:rPr>
      <w:b/>
      <w:bCs/>
      <w:kern w:val="2"/>
      <w:sz w:val="24"/>
      <w:szCs w:val="24"/>
    </w:rPr>
  </w:style>
  <w:style w:type="character" w:customStyle="1" w:styleId="153">
    <w:name w:val="宏文本 Char"/>
    <w:link w:val="2"/>
    <w:semiHidden/>
    <w:qFormat/>
    <w:uiPriority w:val="99"/>
    <w:rPr>
      <w:rFonts w:ascii="Courier New" w:hAnsi="Courier New" w:cs="Courier New"/>
      <w:kern w:val="2"/>
      <w:sz w:val="24"/>
      <w:szCs w:val="24"/>
    </w:rPr>
  </w:style>
  <w:style w:type="character" w:customStyle="1" w:styleId="154">
    <w:name w:val="标题 6 Char"/>
    <w:link w:val="8"/>
    <w:semiHidden/>
    <w:uiPriority w:val="9"/>
    <w:rPr>
      <w:rFonts w:ascii="Calibri Light" w:hAnsi="Calibri Light" w:eastAsia="宋体" w:cs="Times New Roman"/>
      <w:b/>
      <w:bCs/>
      <w:kern w:val="2"/>
      <w:sz w:val="24"/>
      <w:szCs w:val="24"/>
    </w:rPr>
  </w:style>
  <w:style w:type="character" w:customStyle="1" w:styleId="155">
    <w:name w:val="正文文本 2 Char"/>
    <w:link w:val="76"/>
    <w:semiHidden/>
    <w:uiPriority w:val="99"/>
    <w:rPr>
      <w:kern w:val="2"/>
      <w:sz w:val="24"/>
      <w:szCs w:val="24"/>
    </w:rPr>
  </w:style>
  <w:style w:type="character" w:customStyle="1" w:styleId="156">
    <w:name w:val="称呼 Char"/>
    <w:link w:val="30"/>
    <w:semiHidden/>
    <w:qFormat/>
    <w:uiPriority w:val="99"/>
    <w:rPr>
      <w:kern w:val="2"/>
      <w:sz w:val="24"/>
      <w:szCs w:val="24"/>
    </w:rPr>
  </w:style>
  <w:style w:type="character" w:customStyle="1" w:styleId="157">
    <w:name w:val="正文文本缩进 Char"/>
    <w:link w:val="35"/>
    <w:semiHidden/>
    <w:qFormat/>
    <w:locked/>
    <w:uiPriority w:val="99"/>
    <w:rPr>
      <w:sz w:val="24"/>
    </w:rPr>
  </w:style>
  <w:style w:type="character" w:customStyle="1" w:styleId="158">
    <w:name w:val="HTML 地址 Char"/>
    <w:link w:val="41"/>
    <w:semiHidden/>
    <w:uiPriority w:val="99"/>
    <w:rPr>
      <w:i/>
      <w:iCs/>
      <w:kern w:val="2"/>
      <w:sz w:val="24"/>
      <w:szCs w:val="24"/>
    </w:rPr>
  </w:style>
  <w:style w:type="character" w:customStyle="1" w:styleId="159">
    <w:name w:val="签名 Char"/>
    <w:link w:val="58"/>
    <w:semiHidden/>
    <w:uiPriority w:val="99"/>
    <w:rPr>
      <w:kern w:val="2"/>
      <w:sz w:val="24"/>
      <w:szCs w:val="24"/>
    </w:rPr>
  </w:style>
  <w:style w:type="character" w:customStyle="1" w:styleId="160">
    <w:name w:val="结束语 Char"/>
    <w:link w:val="32"/>
    <w:semiHidden/>
    <w:qFormat/>
    <w:uiPriority w:val="99"/>
    <w:rPr>
      <w:kern w:val="2"/>
      <w:sz w:val="24"/>
      <w:szCs w:val="24"/>
    </w:rPr>
  </w:style>
  <w:style w:type="character" w:customStyle="1" w:styleId="161">
    <w:name w:val="日期 Char"/>
    <w:link w:val="50"/>
    <w:semiHidden/>
    <w:uiPriority w:val="99"/>
    <w:rPr>
      <w:kern w:val="2"/>
      <w:sz w:val="24"/>
      <w:szCs w:val="24"/>
    </w:rPr>
  </w:style>
  <w:style w:type="character" w:customStyle="1" w:styleId="162">
    <w:name w:val="页脚 Char"/>
    <w:link w:val="55"/>
    <w:semiHidden/>
    <w:locked/>
    <w:uiPriority w:val="99"/>
    <w:rPr>
      <w:sz w:val="18"/>
    </w:rPr>
  </w:style>
  <w:style w:type="character" w:customStyle="1" w:styleId="163">
    <w:name w:val="标题 Char"/>
    <w:link w:val="84"/>
    <w:qFormat/>
    <w:uiPriority w:val="10"/>
    <w:rPr>
      <w:rFonts w:ascii="Calibri Light" w:hAnsi="Calibri Light" w:cs="Times New Roman"/>
      <w:b/>
      <w:bCs/>
      <w:kern w:val="2"/>
      <w:sz w:val="32"/>
      <w:szCs w:val="32"/>
    </w:rPr>
  </w:style>
  <w:style w:type="character" w:customStyle="1" w:styleId="164">
    <w:name w:val="标题 8 Char"/>
    <w:link w:val="10"/>
    <w:semiHidden/>
    <w:qFormat/>
    <w:uiPriority w:val="9"/>
    <w:rPr>
      <w:rFonts w:ascii="Calibri Light" w:hAnsi="Calibri Light" w:eastAsia="宋体" w:cs="Times New Roman"/>
      <w:kern w:val="2"/>
      <w:sz w:val="24"/>
      <w:szCs w:val="24"/>
    </w:rPr>
  </w:style>
  <w:style w:type="character" w:customStyle="1" w:styleId="165">
    <w:name w:val="纯文本 Char"/>
    <w:link w:val="45"/>
    <w:semiHidden/>
    <w:qFormat/>
    <w:uiPriority w:val="99"/>
    <w:rPr>
      <w:rFonts w:ascii="宋体" w:hAnsi="Courier New" w:cs="Courier New"/>
      <w:kern w:val="2"/>
      <w:sz w:val="21"/>
      <w:szCs w:val="21"/>
    </w:rPr>
  </w:style>
  <w:style w:type="character" w:customStyle="1" w:styleId="166">
    <w:name w:val="正文文本 3 Char"/>
    <w:link w:val="31"/>
    <w:semiHidden/>
    <w:qFormat/>
    <w:uiPriority w:val="99"/>
    <w:rPr>
      <w:kern w:val="2"/>
      <w:sz w:val="16"/>
      <w:szCs w:val="16"/>
    </w:rPr>
  </w:style>
  <w:style w:type="character" w:customStyle="1" w:styleId="167">
    <w:name w:val="标题 9 Char"/>
    <w:link w:val="11"/>
    <w:semiHidden/>
    <w:qFormat/>
    <w:uiPriority w:val="9"/>
    <w:rPr>
      <w:rFonts w:ascii="Calibri Light" w:hAnsi="Calibri Light" w:eastAsia="宋体" w:cs="Times New Roman"/>
      <w:kern w:val="2"/>
      <w:sz w:val="21"/>
      <w:szCs w:val="21"/>
    </w:rPr>
  </w:style>
  <w:style w:type="character" w:customStyle="1" w:styleId="168">
    <w:name w:val="明显引用 Char"/>
    <w:link w:val="109"/>
    <w:qFormat/>
    <w:uiPriority w:val="30"/>
    <w:rPr>
      <w:i/>
      <w:iCs/>
      <w:color w:val="5B9BD5"/>
      <w:kern w:val="2"/>
      <w:sz w:val="24"/>
      <w:szCs w:val="24"/>
    </w:rPr>
  </w:style>
  <w:style w:type="character" w:customStyle="1" w:styleId="169">
    <w:name w:val="表名称 Char"/>
    <w:link w:val="110"/>
    <w:qFormat/>
    <w:locked/>
    <w:uiPriority w:val="99"/>
    <w:rPr>
      <w:rFonts w:ascii="黑体" w:hAnsi="黑体" w:eastAsia="黑体"/>
      <w:kern w:val="2"/>
      <w:sz w:val="21"/>
    </w:rPr>
  </w:style>
  <w:style w:type="character" w:customStyle="1" w:styleId="170">
    <w:name w:val="图名 Char"/>
    <w:link w:val="111"/>
    <w:locked/>
    <w:uiPriority w:val="99"/>
    <w:rPr>
      <w:rFonts w:ascii="黑体" w:hAnsi="黑体" w:eastAsia="黑体"/>
      <w:kern w:val="2"/>
      <w:sz w:val="21"/>
    </w:rPr>
  </w:style>
  <w:style w:type="character" w:customStyle="1" w:styleId="171">
    <w:name w:val="标题 4 Char"/>
    <w:link w:val="6"/>
    <w:semiHidden/>
    <w:qFormat/>
    <w:uiPriority w:val="9"/>
    <w:rPr>
      <w:rFonts w:ascii="Calibri Light" w:hAnsi="Calibri Light" w:eastAsia="宋体" w:cs="Times New Roman"/>
      <w:b/>
      <w:bCs/>
      <w:kern w:val="2"/>
      <w:sz w:val="28"/>
      <w:szCs w:val="28"/>
    </w:rPr>
  </w:style>
  <w:style w:type="character" w:customStyle="1" w:styleId="172">
    <w:name w:val="正文文本缩进 3 Char"/>
    <w:link w:val="70"/>
    <w:semiHidden/>
    <w:qFormat/>
    <w:uiPriority w:val="99"/>
    <w:rPr>
      <w:kern w:val="2"/>
      <w:sz w:val="16"/>
      <w:szCs w:val="16"/>
    </w:rPr>
  </w:style>
  <w:style w:type="character" w:customStyle="1" w:styleId="173">
    <w:name w:val="关键词 Char"/>
    <w:uiPriority w:val="99"/>
    <w:rPr>
      <w:rFonts w:ascii="仿宋_GB2312" w:eastAsia="宋体"/>
      <w:sz w:val="21"/>
    </w:rPr>
  </w:style>
  <w:style w:type="character" w:customStyle="1" w:styleId="174">
    <w:name w:val="批注框文本 Char"/>
    <w:link w:val="54"/>
    <w:semiHidden/>
    <w:locked/>
    <w:uiPriority w:val="99"/>
    <w:rPr>
      <w:rFonts w:ascii="Times New Roman" w:hAnsi="Times New Roman"/>
      <w:kern w:val="2"/>
      <w:sz w:val="18"/>
    </w:rPr>
  </w:style>
  <w:style w:type="character" w:customStyle="1" w:styleId="175">
    <w:name w:val="标题 7 Char"/>
    <w:link w:val="9"/>
    <w:semiHidden/>
    <w:qFormat/>
    <w:uiPriority w:val="9"/>
    <w:rPr>
      <w:b/>
      <w:bCs/>
      <w:kern w:val="2"/>
      <w:sz w:val="24"/>
      <w:szCs w:val="24"/>
    </w:rPr>
  </w:style>
  <w:style w:type="character" w:customStyle="1" w:styleId="176">
    <w:name w:val="副标题 Char"/>
    <w:link w:val="64"/>
    <w:uiPriority w:val="11"/>
    <w:rPr>
      <w:rFonts w:ascii="Calibri Light" w:hAnsi="Calibri Light" w:cs="Times New Roman"/>
      <w:b/>
      <w:bCs/>
      <w:kern w:val="28"/>
      <w:sz w:val="32"/>
      <w:szCs w:val="32"/>
    </w:rPr>
  </w:style>
  <w:style w:type="character" w:customStyle="1" w:styleId="177">
    <w:name w:val="绪论 Char"/>
    <w:link w:val="100"/>
    <w:locked/>
    <w:uiPriority w:val="99"/>
    <w:rPr>
      <w:rFonts w:ascii="黑体" w:hAnsi="黑体" w:eastAsia="黑体"/>
      <w:kern w:val="44"/>
      <w:sz w:val="30"/>
    </w:rPr>
  </w:style>
  <w:style w:type="character" w:customStyle="1" w:styleId="178">
    <w:name w:val="参考文献 正文 Char"/>
    <w:link w:val="106"/>
    <w:locked/>
    <w:uiPriority w:val="99"/>
    <w:rPr>
      <w:kern w:val="2"/>
      <w:sz w:val="24"/>
    </w:rPr>
  </w:style>
  <w:style w:type="character" w:customStyle="1" w:styleId="179">
    <w:name w:val="表名 Char"/>
    <w:link w:val="102"/>
    <w:locked/>
    <w:uiPriority w:val="99"/>
    <w:rPr>
      <w:rFonts w:eastAsia="黑体"/>
      <w:kern w:val="2"/>
      <w:sz w:val="24"/>
    </w:rPr>
  </w:style>
  <w:style w:type="character" w:customStyle="1" w:styleId="180">
    <w:name w:val="参考文献 标题 Char"/>
    <w:link w:val="105"/>
    <w:qFormat/>
    <w:locked/>
    <w:uiPriority w:val="99"/>
    <w:rPr>
      <w:rFonts w:ascii="黑体" w:hAnsi="黑体" w:eastAsia="黑体"/>
      <w:kern w:val="2"/>
      <w:sz w:val="30"/>
    </w:rPr>
  </w:style>
  <w:style w:type="character" w:customStyle="1" w:styleId="181">
    <w:name w:val="尾注文本 Char"/>
    <w:link w:val="52"/>
    <w:semiHidden/>
    <w:qFormat/>
    <w:uiPriority w:val="99"/>
    <w:rPr>
      <w:kern w:val="2"/>
      <w:sz w:val="24"/>
      <w:szCs w:val="24"/>
    </w:rPr>
  </w:style>
  <w:style w:type="character" w:customStyle="1" w:styleId="182">
    <w:name w:val="注释标题 Char"/>
    <w:link w:val="16"/>
    <w:semiHidden/>
    <w:qFormat/>
    <w:uiPriority w:val="99"/>
    <w:rPr>
      <w:kern w:val="2"/>
      <w:sz w:val="24"/>
      <w:szCs w:val="24"/>
    </w:rPr>
  </w:style>
  <w:style w:type="character" w:customStyle="1" w:styleId="183">
    <w:name w:val="代码 Char"/>
    <w:link w:val="127"/>
    <w:locked/>
    <w:uiPriority w:val="0"/>
    <w:rPr>
      <w:rFonts w:ascii="Consolas" w:hAnsi="Consolas" w:eastAsia="仿宋"/>
      <w:color w:val="000000"/>
      <w:sz w:val="18"/>
      <w:shd w:val="clear" w:color="auto" w:fill="E7E6E6"/>
    </w:rPr>
  </w:style>
  <w:style w:type="paragraph" w:customStyle="1" w:styleId="184">
    <w:name w:val="绪标无序"/>
    <w:basedOn w:val="1"/>
    <w:qFormat/>
    <w:uiPriority w:val="0"/>
    <w:pPr>
      <w:keepNext/>
      <w:widowControl/>
      <w:adjustRightInd/>
      <w:snapToGrid/>
      <w:spacing w:line="360" w:lineRule="auto"/>
      <w:ind w:left="482"/>
    </w:pPr>
    <w:rPr>
      <w:rFonts w:eastAsia="黑体"/>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extobjs>
    <extobj name="ECB019B1-382A-4266-B25C-5B523AA43C14-1">
      <extobjdata type="ECB019B1-382A-4266-B25C-5B523AA43C14" data="ewogICAiRmlsZUlkIiA6ICI1MTEwMjY2MzYxNyIsCiAgICJHcm91cElkIiA6ICIxNTU5ODM2NTIiLAogICAiSW1hZ2UiIDogImlWQk9SdzBLR2dvQUFBQU5TVWhFVWdBQUF4Z0FBQUlsQ0FZQUFBQlc3bDZqQUFBQUNYQklXWE1BQUFzVEFBQUxFd0VBbXB3WUFBQWdBRWxFUVZSNG5PemRlVnhVOWY0LzhOY1poa1VFTkV6TkJaZkVwVkNFR1lWY3dXMUF6U1VWbCtxcnQxdVo3WXVWWm5uTEplMld0OXU5M1Y5bTJTM05ERFJOMDFRR1JFQUJRVVlVSmRNa1EzTEJCV1NSWllZNW45OGZ3NXpMeUNJV09peXY1K1BoNDhHY3p6bG4zak9QT25QZTUvTjVmejR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EzK0gyeFZybEY5S2I1TUFBQUFBRWxGVGtTdVFtQ0MiLAogICAiVHlwZSIgOiAiZmxvdyIKfQo="/>
    </extobj>
    <extobj name="ECB019B1-382A-4266-B25C-5B523AA43C14-2">
      <extobjdata type="ECB019B1-382A-4266-B25C-5B523AA43C14" data="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"/>
    </extobj>
    <extobj name="ECB019B1-382A-4266-B25C-5B523AA43C14-3">
      <extobjdata type="ECB019B1-382A-4266-B25C-5B523AA43C14" data="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"/>
    </extobj>
    <extobj name="ECB019B1-382A-4266-B25C-5B523AA43C14-4">
      <extobjdata type="ECB019B1-382A-4266-B25C-5B523AA43C14" data="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44</Pages>
  <Words>4761</Words>
  <Characters>27144</Characters>
  <Lines>226</Lines>
  <Paragraphs>63</Paragraphs>
  <TotalTime>14</TotalTime>
  <ScaleCrop>false</ScaleCrop>
  <LinksUpToDate>false</LinksUpToDate>
  <CharactersWithSpaces>31842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2019-03-11T03:57:00Z</dcterms:created>
  <dc:creator>Administrator</dc:creator>
  <cp:lastModifiedBy>昀离</cp:lastModifiedBy>
  <cp:lastPrinted>2019-05-09T03:47:00Z</cp:lastPrinted>
  <dcterms:modified xsi:type="dcterms:W3CDTF">2020-04-20T07:39:23Z</dcterms:modified>
  <cp:revision>112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